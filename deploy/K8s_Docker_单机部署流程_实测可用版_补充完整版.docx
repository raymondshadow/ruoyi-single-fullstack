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5832D">
      <w:pPr>
        <w:jc w:val="center"/>
      </w:pPr>
      <w:r>
        <w:rPr>
          <w:rFonts w:ascii="Arial" w:hAnsi="Arial" w:eastAsia="微软雅黑"/>
          <w:b/>
          <w:sz w:val="36"/>
        </w:rPr>
        <w:t>Kubernetes + Docker 单机部署流程（基于本次实测可用组合）</w:t>
      </w:r>
    </w:p>
    <w:p w14:paraId="0800654F">
      <w:pPr>
        <w:jc w:val="center"/>
      </w:pPr>
      <w:r>
        <w:rPr>
          <w:rFonts w:ascii="Arial" w:hAnsi="Arial" w:eastAsia="微软雅黑"/>
          <w:i/>
          <w:sz w:val="20"/>
        </w:rPr>
        <w:t>适用场景：腾讯云 Ubuntu 单机学习环境 / 若依 Java 项目容器化与 K8s 实践</w:t>
      </w:r>
    </w:p>
    <w:p w14:paraId="6E223EC9">
      <w:r>
        <w:rPr>
          <w:rFonts w:ascii="Arial" w:hAnsi="Arial" w:eastAsia="微软雅黑"/>
          <w:b/>
        </w:rPr>
        <w:t>结论先说：</w:t>
      </w:r>
      <w:r>
        <w:rPr>
          <w:rFonts w:ascii="Arial" w:hAnsi="Arial" w:eastAsia="微软雅黑"/>
        </w:rPr>
        <w:t>不需要重装到别的系统版本，也不需要换 containerd 3.x。</w:t>
      </w:r>
      <w:r>
        <w:rPr>
          <w:rFonts w:ascii="Arial" w:hAnsi="Arial" w:eastAsia="微软雅黑"/>
          <w:b/>
        </w:rPr>
        <w:t>本次最终跑通的关键是：</w:t>
      </w:r>
      <w:r>
        <w:rPr>
          <w:rFonts w:ascii="Arial" w:hAnsi="Arial" w:eastAsia="微软雅黑"/>
        </w:rPr>
        <w:t>Ubuntu 22.04.5 LTS + containerd 2.2.1 正确配置 pinned_images.sandbox + Kubernetes 1.36.1 + Flannel v0.28.5。</w:t>
      </w:r>
    </w:p>
    <w:p w14:paraId="283D1184">
      <w:pPr>
        <w:pStyle w:val="3"/>
      </w:pPr>
      <w:r>
        <w:t>一、推荐固定版本组合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5459"/>
        <w:gridCol w:w="2785"/>
      </w:tblGrid>
      <w:tr w14:paraId="096BC348">
        <w:tc>
          <w:tcPr>
            <w:tcW w:w="3324" w:type="dxa"/>
          </w:tcPr>
          <w:p w14:paraId="0F866C47">
            <w:pPr>
              <w:spacing w:after="0" w:line="240" w:lineRule="auto"/>
            </w:pPr>
            <w:r>
              <w:rPr>
                <w:rFonts w:ascii="Arial" w:hAnsi="Arial" w:eastAsia="微软雅黑"/>
                <w:b/>
              </w:rPr>
              <w:t>组件</w:t>
            </w:r>
          </w:p>
        </w:tc>
        <w:tc>
          <w:tcPr>
            <w:tcW w:w="3324" w:type="dxa"/>
          </w:tcPr>
          <w:p w14:paraId="6CDF793D">
            <w:pPr>
              <w:spacing w:after="0" w:line="240" w:lineRule="auto"/>
            </w:pPr>
            <w:r>
              <w:rPr>
                <w:rFonts w:ascii="Arial" w:hAnsi="Arial" w:eastAsia="微软雅黑"/>
                <w:b/>
              </w:rPr>
              <w:t>建议版本</w:t>
            </w:r>
          </w:p>
        </w:tc>
        <w:tc>
          <w:tcPr>
            <w:tcW w:w="3324" w:type="dxa"/>
          </w:tcPr>
          <w:p w14:paraId="568886C6">
            <w:pPr>
              <w:spacing w:after="0" w:line="240" w:lineRule="auto"/>
            </w:pPr>
            <w:r>
              <w:rPr>
                <w:rFonts w:ascii="Arial" w:hAnsi="Arial" w:eastAsia="微软雅黑"/>
                <w:b/>
              </w:rPr>
              <w:t>说明</w:t>
            </w:r>
          </w:p>
        </w:tc>
      </w:tr>
      <w:tr w14:paraId="1512887A">
        <w:tc>
          <w:tcPr>
            <w:tcW w:w="3324" w:type="dxa"/>
          </w:tcPr>
          <w:p w14:paraId="0C8CB227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操作系统</w:t>
            </w:r>
          </w:p>
        </w:tc>
        <w:tc>
          <w:tcPr>
            <w:tcW w:w="3324" w:type="dxa"/>
          </w:tcPr>
          <w:p w14:paraId="24469324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Ubuntu Server 22.04.5 LTS 64-bit</w:t>
            </w:r>
          </w:p>
        </w:tc>
        <w:tc>
          <w:tcPr>
            <w:tcW w:w="3324" w:type="dxa"/>
          </w:tcPr>
          <w:p w14:paraId="51CCF183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本次实测可用；不建议为这次练习使用 Ubuntu 24.04</w:t>
            </w:r>
          </w:p>
        </w:tc>
      </w:tr>
      <w:tr w14:paraId="34C2E53D">
        <w:tc>
          <w:tcPr>
            <w:tcW w:w="3324" w:type="dxa"/>
          </w:tcPr>
          <w:p w14:paraId="5A852467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Docker</w:t>
            </w:r>
          </w:p>
        </w:tc>
        <w:tc>
          <w:tcPr>
            <w:tcW w:w="3324" w:type="dxa"/>
          </w:tcPr>
          <w:p w14:paraId="13670DB0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docker.io 29.1.3-0ubuntu3~22.04.2</w:t>
            </w:r>
          </w:p>
        </w:tc>
        <w:tc>
          <w:tcPr>
            <w:tcW w:w="3324" w:type="dxa"/>
          </w:tcPr>
          <w:p w14:paraId="5CA1DFB9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用 Ubuntu apt 安装，省掉 Docker 官方仓库连通性问题</w:t>
            </w:r>
          </w:p>
        </w:tc>
      </w:tr>
      <w:tr w14:paraId="3BC17CC2">
        <w:tc>
          <w:tcPr>
            <w:tcW w:w="3324" w:type="dxa"/>
          </w:tcPr>
          <w:p w14:paraId="741730C1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containerd</w:t>
            </w:r>
          </w:p>
        </w:tc>
        <w:tc>
          <w:tcPr>
            <w:tcW w:w="3324" w:type="dxa"/>
          </w:tcPr>
          <w:p w14:paraId="25C5C323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2.2.1</w:t>
            </w:r>
          </w:p>
        </w:tc>
        <w:tc>
          <w:tcPr>
            <w:tcW w:w="3324" w:type="dxa"/>
          </w:tcPr>
          <w:p w14:paraId="48ED901E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本次实测可用；关键不是换 3.x，而是配对正确的 CRI 配置</w:t>
            </w:r>
          </w:p>
        </w:tc>
      </w:tr>
      <w:tr w14:paraId="33979714">
        <w:tc>
          <w:tcPr>
            <w:tcW w:w="3324" w:type="dxa"/>
          </w:tcPr>
          <w:p w14:paraId="1FEC54D4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kubeadm / kubelet / kubectl</w:t>
            </w:r>
          </w:p>
        </w:tc>
        <w:tc>
          <w:tcPr>
            <w:tcW w:w="3324" w:type="dxa"/>
          </w:tcPr>
          <w:p w14:paraId="3193E59A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1.36.1</w:t>
            </w:r>
          </w:p>
        </w:tc>
        <w:tc>
          <w:tcPr>
            <w:tcW w:w="3324" w:type="dxa"/>
          </w:tcPr>
          <w:p w14:paraId="2E3B8E55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三者保持同版本</w:t>
            </w:r>
          </w:p>
        </w:tc>
      </w:tr>
      <w:tr w14:paraId="7EEE6EA7">
        <w:tc>
          <w:tcPr>
            <w:tcW w:w="3324" w:type="dxa"/>
          </w:tcPr>
          <w:p w14:paraId="46480274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pause 镜像</w:t>
            </w:r>
          </w:p>
        </w:tc>
        <w:tc>
          <w:tcPr>
            <w:tcW w:w="3324" w:type="dxa"/>
          </w:tcPr>
          <w:p w14:paraId="26BA7A0B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registry.cn-hangzhou.aliyuncs.com/google_containers/pause:3.10.2</w:t>
            </w:r>
          </w:p>
        </w:tc>
        <w:tc>
          <w:tcPr>
            <w:tcW w:w="3324" w:type="dxa"/>
          </w:tcPr>
          <w:p w14:paraId="2243C8BF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必须在 containerd 2.x 的 pinned_images.sandbox 中显式指定</w:t>
            </w:r>
          </w:p>
        </w:tc>
      </w:tr>
      <w:tr w14:paraId="19E11E59">
        <w:tc>
          <w:tcPr>
            <w:tcW w:w="3324" w:type="dxa"/>
          </w:tcPr>
          <w:p w14:paraId="40FBFAA2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Pod 网络</w:t>
            </w:r>
          </w:p>
        </w:tc>
        <w:tc>
          <w:tcPr>
            <w:tcW w:w="3324" w:type="dxa"/>
          </w:tcPr>
          <w:p w14:paraId="198438B2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Flannel v0.28.5</w:t>
            </w:r>
          </w:p>
        </w:tc>
        <w:tc>
          <w:tcPr>
            <w:tcW w:w="3324" w:type="dxa"/>
          </w:tcPr>
          <w:p w14:paraId="4E470E56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配套 flannel-cni-plugin v1.9.1-flannel1</w:t>
            </w:r>
          </w:p>
        </w:tc>
      </w:tr>
    </w:tbl>
    <w:p w14:paraId="3F772467">
      <w:r>
        <w:t>为什么推荐这套组合：</w:t>
      </w:r>
    </w:p>
    <w:p w14:paraId="50D247CC">
      <w:pPr>
        <w:pStyle w:val="16"/>
      </w:pPr>
      <w:r>
        <w:rPr>
          <w:rFonts w:ascii="Arial" w:hAnsi="Arial" w:eastAsia="微软雅黑"/>
        </w:rPr>
        <w:t>它是本次实际踩坑后最终跑通的组合，不是理论推荐。</w:t>
      </w:r>
    </w:p>
    <w:p w14:paraId="4BE2369B">
      <w:pPr>
        <w:pStyle w:val="16"/>
      </w:pPr>
      <w:r>
        <w:rPr>
          <w:rFonts w:ascii="Arial" w:hAnsi="Arial" w:eastAsia="微软雅黑"/>
        </w:rPr>
        <w:t>最大的坑不是 CPU/内存不够，而是 containerd 2.x 的 sandbox 镜像配置位置与旧写法不同。</w:t>
      </w:r>
    </w:p>
    <w:p w14:paraId="700F19AC">
      <w:pPr>
        <w:pStyle w:val="16"/>
      </w:pPr>
      <w:r>
        <w:rPr>
          <w:rFonts w:ascii="Arial" w:hAnsi="Arial" w:eastAsia="微软雅黑"/>
        </w:rPr>
        <w:t>如果 sandbox 还指向 registry.k8s.io/pause，kubelet 会反复拉外网镜像，控制平面永远起不来。</w:t>
      </w:r>
    </w:p>
    <w:p w14:paraId="5A13F00E">
      <w:pPr>
        <w:pStyle w:val="3"/>
      </w:pPr>
      <w:r>
        <w:t>二、流程图（建议按这个顺序重装后再走一遍）</w:t>
      </w:r>
    </w:p>
    <w:p w14:paraId="075F09C1">
      <w:r>
        <w:drawing>
          <wp:inline distT="0" distB="0" distL="114300" distR="114300">
            <wp:extent cx="5579745" cy="8768080"/>
            <wp:effectExtent l="0" t="0" r="8255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66ED">
      <w:pPr>
        <w:pStyle w:val="3"/>
      </w:pPr>
      <w:r>
        <w:t>三、完整部署流程</w:t>
      </w:r>
    </w:p>
    <w:p w14:paraId="4C2E263A">
      <w:pPr>
        <w:pStyle w:val="4"/>
      </w:pPr>
      <w:r>
        <w:t>步骤 1：重装系统后先做基础初始化</w:t>
      </w:r>
    </w:p>
    <w:p w14:paraId="1E405031">
      <w:r>
        <w:rPr>
          <w:rFonts w:ascii="Arial" w:hAnsi="Arial" w:eastAsia="微软雅黑"/>
        </w:rPr>
        <w:t>系统选择 Ubuntu Server 22.04.5 LTS 64-bit。首次登录后先更新系统，并关闭 swap。</w:t>
      </w:r>
    </w:p>
    <w:p w14:paraId="3EF8BD06">
      <w:pPr>
        <w:shd w:val="clear" w:fill="F3F5F7"/>
      </w:pPr>
      <w:r>
        <w:rPr>
          <w:rFonts w:ascii="Courier New" w:hAnsi="Courier New" w:eastAsia="Courier New"/>
          <w:sz w:val="18"/>
        </w:rPr>
        <w:t>sudo apt update &amp;&amp; sudo apt upgrade -y</w:t>
      </w:r>
    </w:p>
    <w:p w14:paraId="1D5C36C6">
      <w:pPr>
        <w:shd w:val="clear" w:fill="F3F5F7"/>
      </w:pPr>
      <w:r>
        <w:rPr>
          <w:rFonts w:ascii="Courier New" w:hAnsi="Courier New" w:eastAsia="Courier New"/>
          <w:sz w:val="18"/>
        </w:rPr>
        <w:t>sudo apt install -y curl ca-certificates gnupg lsb-release apt-transport-https</w:t>
      </w:r>
    </w:p>
    <w:p w14:paraId="0BBDBF1E">
      <w:pPr>
        <w:shd w:val="clear" w:fill="F3F5F7"/>
      </w:pPr>
    </w:p>
    <w:p w14:paraId="49CFBEA6">
      <w:pPr>
        <w:shd w:val="clear" w:fill="F3F5F7"/>
      </w:pPr>
      <w:r>
        <w:rPr>
          <w:rFonts w:ascii="Courier New" w:hAnsi="Courier New" w:eastAsia="Courier New"/>
          <w:sz w:val="18"/>
        </w:rPr>
        <w:t>sudo swapoff -a</w:t>
      </w:r>
    </w:p>
    <w:p w14:paraId="40A48052">
      <w:pPr>
        <w:shd w:val="clear" w:fill="F3F5F7"/>
      </w:pPr>
      <w:r>
        <w:rPr>
          <w:rFonts w:ascii="Courier New" w:hAnsi="Courier New" w:eastAsia="Courier New"/>
          <w:sz w:val="18"/>
        </w:rPr>
        <w:t>sudo sed -i '/ swap / s/^/#/' /etc/fstab</w:t>
      </w:r>
    </w:p>
    <w:p w14:paraId="6A669866">
      <w:pPr>
        <w:shd w:val="clear" w:fill="F3F5F7"/>
      </w:pPr>
    </w:p>
    <w:p w14:paraId="49697281">
      <w:pPr>
        <w:shd w:val="clear" w:fill="F3F5F7"/>
      </w:pPr>
      <w:r>
        <w:rPr>
          <w:rFonts w:ascii="Courier New" w:hAnsi="Courier New" w:eastAsia="Courier New"/>
          <w:sz w:val="18"/>
        </w:rPr>
        <w:t>cat &lt;&lt;EOF | sudo tee /etc/modules-load.d/k8s.conf</w:t>
      </w:r>
    </w:p>
    <w:p w14:paraId="53D47B08">
      <w:pPr>
        <w:shd w:val="clear" w:fill="F3F5F7"/>
      </w:pPr>
      <w:r>
        <w:rPr>
          <w:rFonts w:ascii="Courier New" w:hAnsi="Courier New" w:eastAsia="Courier New"/>
          <w:sz w:val="18"/>
        </w:rPr>
        <w:t>overlay</w:t>
      </w:r>
    </w:p>
    <w:p w14:paraId="0687FE3F">
      <w:pPr>
        <w:shd w:val="clear" w:fill="F3F5F7"/>
      </w:pPr>
      <w:r>
        <w:rPr>
          <w:rFonts w:ascii="Courier New" w:hAnsi="Courier New" w:eastAsia="Courier New"/>
          <w:sz w:val="18"/>
        </w:rPr>
        <w:t>br_netfilter</w:t>
      </w:r>
    </w:p>
    <w:p w14:paraId="55C4BDFC">
      <w:pPr>
        <w:shd w:val="clear" w:fill="F3F5F7"/>
      </w:pPr>
      <w:r>
        <w:rPr>
          <w:rFonts w:ascii="Courier New" w:hAnsi="Courier New" w:eastAsia="Courier New"/>
          <w:sz w:val="18"/>
        </w:rPr>
        <w:t>EOF</w:t>
      </w:r>
    </w:p>
    <w:p w14:paraId="33B52222">
      <w:pPr>
        <w:shd w:val="clear" w:fill="F3F5F7"/>
      </w:pPr>
    </w:p>
    <w:p w14:paraId="531AEAB6">
      <w:pPr>
        <w:shd w:val="clear" w:fill="F3F5F7"/>
      </w:pPr>
      <w:r>
        <w:rPr>
          <w:rFonts w:ascii="Courier New" w:hAnsi="Courier New" w:eastAsia="Courier New"/>
          <w:sz w:val="18"/>
        </w:rPr>
        <w:t>sudo modprobe overlay</w:t>
      </w:r>
    </w:p>
    <w:p w14:paraId="73BC7F11">
      <w:pPr>
        <w:shd w:val="clear" w:fill="F3F5F7"/>
      </w:pPr>
      <w:r>
        <w:rPr>
          <w:rFonts w:ascii="Courier New" w:hAnsi="Courier New" w:eastAsia="Courier New"/>
          <w:sz w:val="18"/>
        </w:rPr>
        <w:t>sudo modprobe br_netfilter</w:t>
      </w:r>
    </w:p>
    <w:p w14:paraId="78058769">
      <w:pPr>
        <w:shd w:val="clear" w:fill="F3F5F7"/>
      </w:pPr>
    </w:p>
    <w:p w14:paraId="75D12480">
      <w:pPr>
        <w:shd w:val="clear" w:fill="F3F5F7"/>
      </w:pPr>
      <w:r>
        <w:rPr>
          <w:rFonts w:ascii="Courier New" w:hAnsi="Courier New" w:eastAsia="Courier New"/>
          <w:sz w:val="18"/>
        </w:rPr>
        <w:t>cat &lt;&lt;EOF | sudo tee /etc/sysctl.d/k8s.conf</w:t>
      </w:r>
    </w:p>
    <w:p w14:paraId="141C8CFB">
      <w:pPr>
        <w:shd w:val="clear" w:fill="F3F5F7"/>
      </w:pPr>
      <w:r>
        <w:rPr>
          <w:rFonts w:ascii="Courier New" w:hAnsi="Courier New" w:eastAsia="Courier New"/>
          <w:sz w:val="18"/>
        </w:rPr>
        <w:t>net.bridge.bridge-nf-call-iptables  = 1</w:t>
      </w:r>
    </w:p>
    <w:p w14:paraId="47C5C85F">
      <w:pPr>
        <w:shd w:val="clear" w:fill="F3F5F7"/>
      </w:pPr>
      <w:r>
        <w:rPr>
          <w:rFonts w:ascii="Courier New" w:hAnsi="Courier New" w:eastAsia="Courier New"/>
          <w:sz w:val="18"/>
        </w:rPr>
        <w:t>net.bridge.bridge-nf-call-ip6tables = 1</w:t>
      </w:r>
    </w:p>
    <w:p w14:paraId="7EE779CB">
      <w:pPr>
        <w:shd w:val="clear" w:fill="F3F5F7"/>
      </w:pPr>
      <w:r>
        <w:rPr>
          <w:rFonts w:ascii="Courier New" w:hAnsi="Courier New" w:eastAsia="Courier New"/>
          <w:sz w:val="18"/>
        </w:rPr>
        <w:t>net.ipv4.ip_forward                 = 1</w:t>
      </w:r>
    </w:p>
    <w:p w14:paraId="429E6B6E">
      <w:pPr>
        <w:shd w:val="clear" w:fill="F3F5F7"/>
      </w:pPr>
      <w:r>
        <w:rPr>
          <w:rFonts w:ascii="Courier New" w:hAnsi="Courier New" w:eastAsia="Courier New"/>
          <w:sz w:val="18"/>
        </w:rPr>
        <w:t>EOF</w:t>
      </w:r>
    </w:p>
    <w:p w14:paraId="74CB18FB">
      <w:pPr>
        <w:shd w:val="clear" w:fill="F3F5F7"/>
      </w:pPr>
    </w:p>
    <w:p w14:paraId="6733E4CC">
      <w:pPr>
        <w:shd w:val="clear" w:fill="F3F5F7"/>
      </w:pPr>
      <w:r>
        <w:rPr>
          <w:rFonts w:ascii="Courier New" w:hAnsi="Courier New" w:eastAsia="Courier New"/>
          <w:sz w:val="18"/>
        </w:rPr>
        <w:t>sudo sysctl --system</w:t>
      </w:r>
    </w:p>
    <w:p w14:paraId="25BE6941">
      <w:pPr>
        <w:pStyle w:val="4"/>
      </w:pPr>
      <w:r>
        <w:t>步骤 2：安装 Docker（建议直接用 Ubuntu 官方包）</w:t>
      </w:r>
    </w:p>
    <w:p w14:paraId="4DE3074F">
      <w:r>
        <w:rPr>
          <w:rFonts w:ascii="Arial" w:hAnsi="Arial" w:eastAsia="微软雅黑"/>
        </w:rPr>
        <w:t>这一步的目标是：Docker 用于你平时构建镜像；Kubernetes 实际运行 Pod 用 containerd。</w:t>
      </w:r>
    </w:p>
    <w:p w14:paraId="5B450BAC">
      <w:pPr>
        <w:shd w:val="clear" w:fill="F3F5F7"/>
      </w:pPr>
      <w:r>
        <w:rPr>
          <w:rFonts w:ascii="Courier New" w:hAnsi="Courier New" w:eastAsia="Courier New"/>
          <w:sz w:val="18"/>
        </w:rPr>
        <w:t>sudo apt update</w:t>
      </w:r>
    </w:p>
    <w:p w14:paraId="32C8BAFA">
      <w:pPr>
        <w:shd w:val="clear" w:fill="F3F5F7"/>
      </w:pPr>
      <w:r>
        <w:rPr>
          <w:rFonts w:ascii="Courier New" w:hAnsi="Courier New" w:eastAsia="Courier New"/>
          <w:sz w:val="18"/>
        </w:rPr>
        <w:t>sudo apt install -y docker.io</w:t>
      </w:r>
    </w:p>
    <w:p w14:paraId="67426E1F">
      <w:pPr>
        <w:shd w:val="clear" w:fill="F3F5F7"/>
      </w:pPr>
    </w:p>
    <w:p w14:paraId="2DF560BC">
      <w:pPr>
        <w:shd w:val="clear" w:fill="F3F5F7"/>
      </w:pPr>
      <w:r>
        <w:rPr>
          <w:rFonts w:ascii="Courier New" w:hAnsi="Courier New" w:eastAsia="Courier New"/>
          <w:sz w:val="18"/>
        </w:rPr>
        <w:t>sudo systemctl enable docker</w:t>
      </w:r>
    </w:p>
    <w:p w14:paraId="531C5684">
      <w:pPr>
        <w:shd w:val="clear" w:fill="F3F5F7"/>
      </w:pPr>
      <w:r>
        <w:rPr>
          <w:rFonts w:ascii="Courier New" w:hAnsi="Courier New" w:eastAsia="Courier New"/>
          <w:sz w:val="18"/>
        </w:rPr>
        <w:t>sudo systemctl start docker</w:t>
      </w:r>
    </w:p>
    <w:p w14:paraId="4F0097A1">
      <w:pPr>
        <w:shd w:val="clear" w:fill="F3F5F7"/>
      </w:pPr>
    </w:p>
    <w:p w14:paraId="5CE54467">
      <w:pPr>
        <w:shd w:val="clear" w:fill="F3F5F7"/>
      </w:pPr>
      <w:r>
        <w:rPr>
          <w:rFonts w:ascii="Courier New" w:hAnsi="Courier New" w:eastAsia="Courier New"/>
          <w:sz w:val="18"/>
        </w:rPr>
        <w:t>docker --version</w:t>
      </w:r>
    </w:p>
    <w:p w14:paraId="0735C8A1">
      <w:pPr>
        <w:shd w:val="clear" w:fill="F3F5F7"/>
      </w:pPr>
      <w:r>
        <w:rPr>
          <w:rFonts w:ascii="Courier New" w:hAnsi="Courier New" w:eastAsia="Courier New"/>
          <w:sz w:val="18"/>
        </w:rPr>
        <w:t>sudo docker run hello-world</w:t>
      </w:r>
    </w:p>
    <w:p w14:paraId="757E85D4">
      <w:r>
        <w:t>说明：</w:t>
      </w:r>
    </w:p>
    <w:p w14:paraId="53EC837A">
      <w:pPr>
        <w:pStyle w:val="16"/>
      </w:pPr>
      <w:r>
        <w:rPr>
          <w:rFonts w:ascii="Arial" w:hAnsi="Arial" w:eastAsia="微软雅黑"/>
        </w:rPr>
        <w:t>这一步如果 hello-world 拉取超时，可以给 Docker 配置腾讯云镜像加速。</w:t>
      </w:r>
    </w:p>
    <w:p w14:paraId="282A1B9F">
      <w:pPr>
        <w:pStyle w:val="16"/>
      </w:pPr>
      <w:r>
        <w:rPr>
          <w:rFonts w:ascii="Arial" w:hAnsi="Arial" w:eastAsia="微软雅黑"/>
        </w:rPr>
        <w:t>本次实测中，docker.io 这条线比 Docker 官方 apt 仓库更省心。</w:t>
      </w:r>
    </w:p>
    <w:p w14:paraId="3F812D42">
      <w:pPr>
        <w:pStyle w:val="4"/>
      </w:pPr>
      <w:r>
        <w:t>步骤 3：安装 Kubernetes 组件（固定到 1.36.1）</w:t>
      </w:r>
    </w:p>
    <w:p w14:paraId="78510C3B">
      <w:r>
        <w:rPr>
          <w:rFonts w:ascii="Arial" w:hAnsi="Arial" w:eastAsia="微软雅黑"/>
        </w:rPr>
        <w:t>不要混装旧仓库与新仓库。直接使用 pkgs.k8s.io。</w:t>
      </w:r>
    </w:p>
    <w:p w14:paraId="0256BA7F">
      <w:pPr>
        <w:shd w:val="clear" w:fill="F3F5F7"/>
      </w:pPr>
      <w:r>
        <w:rPr>
          <w:rFonts w:ascii="Courier New" w:hAnsi="Courier New" w:eastAsia="Courier New"/>
          <w:sz w:val="18"/>
        </w:rPr>
        <w:t>sudo mkdir -p /etc/apt/keyrings</w:t>
      </w:r>
    </w:p>
    <w:p w14:paraId="5C8BB3E1">
      <w:pPr>
        <w:shd w:val="clear" w:fill="F3F5F7"/>
      </w:pPr>
    </w:p>
    <w:p w14:paraId="24C8AEF1">
      <w:pPr>
        <w:shd w:val="clear" w:fill="F3F5F7"/>
      </w:pPr>
      <w:r>
        <w:rPr>
          <w:rFonts w:ascii="Courier New" w:hAnsi="Courier New" w:eastAsia="Courier New"/>
          <w:sz w:val="18"/>
        </w:rPr>
        <w:t>curl -fsSL https://pkgs.k8s.io/core:/stable:/v1.36/deb/Release.key \</w:t>
      </w:r>
    </w:p>
    <w:p w14:paraId="2CA3964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| sudo gpg --dearmor -o /etc/apt/keyrings/kubernetes-apt-keyring.gpg</w:t>
      </w:r>
    </w:p>
    <w:p w14:paraId="79BEBE7A">
      <w:pPr>
        <w:shd w:val="clear" w:fill="F3F5F7"/>
      </w:pPr>
    </w:p>
    <w:p w14:paraId="39827E8A">
      <w:pPr>
        <w:shd w:val="clear" w:fill="F3F5F7"/>
      </w:pPr>
      <w:r>
        <w:rPr>
          <w:rFonts w:ascii="Courier New" w:hAnsi="Courier New" w:eastAsia="Courier New"/>
          <w:sz w:val="18"/>
        </w:rPr>
        <w:t>echo 'deb [signed-by=/etc/apt/keyrings/kubernetes-apt-keyring.gpg] https://pkgs.k8s.io/core:/stable:/v1.36/deb/ /' \</w:t>
      </w:r>
    </w:p>
    <w:p w14:paraId="460C5B0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| sudo tee /etc/apt/sources.list.d/kubernetes.list</w:t>
      </w:r>
    </w:p>
    <w:p w14:paraId="08B119CB">
      <w:pPr>
        <w:shd w:val="clear" w:fill="F3F5F7"/>
      </w:pPr>
    </w:p>
    <w:p w14:paraId="383B6BFD">
      <w:pPr>
        <w:shd w:val="clear" w:fill="F3F5F7"/>
      </w:pPr>
      <w:r>
        <w:rPr>
          <w:rFonts w:ascii="Courier New" w:hAnsi="Courier New" w:eastAsia="Courier New"/>
          <w:sz w:val="18"/>
        </w:rPr>
        <w:t>sudo apt update</w:t>
      </w:r>
    </w:p>
    <w:p w14:paraId="6847CDC4">
      <w:pPr>
        <w:shd w:val="clear" w:fill="F3F5F7"/>
      </w:pPr>
      <w:r>
        <w:rPr>
          <w:rFonts w:ascii="Courier New" w:hAnsi="Courier New" w:eastAsia="Courier New"/>
          <w:sz w:val="18"/>
        </w:rPr>
        <w:t>sudo apt install -y kubelet kubeadm kubectl</w:t>
      </w:r>
    </w:p>
    <w:p w14:paraId="2AE2E42E">
      <w:pPr>
        <w:shd w:val="clear" w:fill="F3F5F7"/>
      </w:pPr>
      <w:r>
        <w:rPr>
          <w:rFonts w:ascii="Courier New" w:hAnsi="Courier New" w:eastAsia="Courier New"/>
          <w:sz w:val="18"/>
        </w:rPr>
        <w:t>sudo apt-mark hold kubelet kubeadm kubectl</w:t>
      </w:r>
    </w:p>
    <w:p w14:paraId="737CC6F1">
      <w:pPr>
        <w:shd w:val="clear" w:fill="F3F5F7"/>
      </w:pPr>
    </w:p>
    <w:p w14:paraId="566A5BF0">
      <w:pPr>
        <w:shd w:val="clear" w:fill="F3F5F7"/>
      </w:pPr>
      <w:r>
        <w:rPr>
          <w:rFonts w:ascii="Courier New" w:hAnsi="Courier New" w:eastAsia="Courier New"/>
          <w:sz w:val="18"/>
        </w:rPr>
        <w:t>kubeadm version</w:t>
      </w:r>
    </w:p>
    <w:p w14:paraId="0B5A45D2">
      <w:pPr>
        <w:shd w:val="clear" w:fill="F3F5F7"/>
      </w:pPr>
      <w:r>
        <w:rPr>
          <w:rFonts w:ascii="Courier New" w:hAnsi="Courier New" w:eastAsia="Courier New"/>
          <w:sz w:val="18"/>
        </w:rPr>
        <w:t>kubectl version --client</w:t>
      </w:r>
    </w:p>
    <w:p w14:paraId="573B5E2B">
      <w:pPr>
        <w:shd w:val="clear" w:fill="F3F5F7"/>
      </w:pPr>
      <w:r>
        <w:rPr>
          <w:rFonts w:ascii="Courier New" w:hAnsi="Courier New" w:eastAsia="Courier New"/>
          <w:sz w:val="18"/>
        </w:rPr>
        <w:t>kubelet --version</w:t>
      </w:r>
    </w:p>
    <w:p w14:paraId="2E70216A">
      <w:pPr>
        <w:pStyle w:val="4"/>
      </w:pPr>
      <w:r>
        <w:t>步骤 4：生成并修正 containerd 2.2.1 配置（这是整个流程最关键的坑点）</w:t>
      </w:r>
    </w:p>
    <w:p w14:paraId="1C5F5E60">
      <w:r>
        <w:rPr>
          <w:rFonts w:ascii="Arial" w:hAnsi="Arial" w:eastAsia="微软雅黑"/>
        </w:rPr>
        <w:t>containerd 2.x 不能再沿用旧教程里随手往 io.containerd.grpc.v1.cri 段加 sandbox_image 的写法。本次实测可用配置重点有两条：1）SystemdCgroup=true；2）pinned_images.sandbox 指向阿里云 pause 镜像。</w:t>
      </w:r>
    </w:p>
    <w:p w14:paraId="5AEA92E1">
      <w:pPr>
        <w:shd w:val="clear" w:fill="F3F5F7"/>
      </w:pPr>
      <w:r>
        <w:rPr>
          <w:rFonts w:ascii="Courier New" w:hAnsi="Courier New" w:eastAsia="Courier New"/>
          <w:sz w:val="18"/>
        </w:rPr>
        <w:t>sudo mkdir -p /etc/containerd</w:t>
      </w:r>
    </w:p>
    <w:p w14:paraId="436B41B6">
      <w:pPr>
        <w:shd w:val="clear" w:fill="F3F5F7"/>
      </w:pPr>
      <w:r>
        <w:rPr>
          <w:rFonts w:ascii="Courier New" w:hAnsi="Courier New" w:eastAsia="Courier New"/>
          <w:sz w:val="18"/>
        </w:rPr>
        <w:t>containerd config default | sudo tee /etc/containerd/config.toml &gt; /dev/null</w:t>
      </w:r>
    </w:p>
    <w:p w14:paraId="67E0441D">
      <w:pPr>
        <w:shd w:val="clear" w:fill="F3F5F7"/>
      </w:pPr>
    </w:p>
    <w:p w14:paraId="578A65BC">
      <w:pPr>
        <w:shd w:val="clear" w:fill="F3F5F7"/>
      </w:pPr>
      <w:r>
        <w:rPr>
          <w:rFonts w:ascii="Courier New" w:hAnsi="Courier New" w:eastAsia="Courier New"/>
          <w:sz w:val="18"/>
        </w:rPr>
        <w:t># 1) 运行时 cgroup 驱动</w:t>
      </w:r>
    </w:p>
    <w:p w14:paraId="6AB40E6E">
      <w:pPr>
        <w:shd w:val="clear" w:fill="F3F5F7"/>
      </w:pPr>
      <w:r>
        <w:rPr>
          <w:rFonts w:ascii="Courier New" w:hAnsi="Courier New" w:eastAsia="Courier New"/>
          <w:sz w:val="18"/>
        </w:rPr>
        <w:t>sudo sed -i 's/SystemdCgroup = false/SystemdCgroup = true/' /etc/containerd/config.toml</w:t>
      </w:r>
    </w:p>
    <w:p w14:paraId="51CE6CEE">
      <w:pPr>
        <w:shd w:val="clear" w:fill="F3F5F7"/>
      </w:pPr>
    </w:p>
    <w:p w14:paraId="6A9A783C">
      <w:pPr>
        <w:shd w:val="clear" w:fill="F3F5F7"/>
      </w:pPr>
      <w:r>
        <w:rPr>
          <w:rFonts w:ascii="Courier New" w:hAnsi="Courier New" w:eastAsia="Courier New"/>
          <w:sz w:val="18"/>
        </w:rPr>
        <w:t># 2) containerd 2.x 正确的 pause 镜像位置（重点）</w:t>
      </w:r>
    </w:p>
    <w:p w14:paraId="6FE5682C">
      <w:pPr>
        <w:shd w:val="clear" w:fill="F3F5F7"/>
      </w:pPr>
      <w:r>
        <w:rPr>
          <w:rFonts w:ascii="Courier New" w:hAnsi="Courier New" w:eastAsia="Courier New"/>
          <w:sz w:val="18"/>
        </w:rPr>
        <w:t>sudo sed -i "s#sandbox = 'registry.k8s.io/pause:3.10.1'#sandbox = 'registry.cn-hangzhou.aliyuncs.com/google_containers/pause:3.10.2'#" /etc/containerd/config.toml</w:t>
      </w:r>
    </w:p>
    <w:p w14:paraId="5A330ACA">
      <w:pPr>
        <w:shd w:val="clear" w:fill="F3F5F7"/>
      </w:pPr>
    </w:p>
    <w:p w14:paraId="59D0D2F5">
      <w:pPr>
        <w:shd w:val="clear" w:fill="F3F5F7"/>
      </w:pPr>
      <w:r>
        <w:rPr>
          <w:rFonts w:ascii="Courier New" w:hAnsi="Courier New" w:eastAsia="Courier New"/>
          <w:sz w:val="18"/>
        </w:rPr>
        <w:t>sudo systemctl restart containerd</w:t>
      </w:r>
    </w:p>
    <w:p w14:paraId="680DBDCF">
      <w:pPr>
        <w:shd w:val="clear" w:fill="F3F5F7"/>
      </w:pPr>
      <w:r>
        <w:rPr>
          <w:rFonts w:ascii="Courier New" w:hAnsi="Courier New" w:eastAsia="Courier New"/>
          <w:sz w:val="18"/>
        </w:rPr>
        <w:t>sudo systemctl restart kubelet</w:t>
      </w:r>
    </w:p>
    <w:p w14:paraId="72851362">
      <w:r>
        <w:rPr>
          <w:rFonts w:ascii="Arial" w:hAnsi="Arial" w:eastAsia="微软雅黑"/>
        </w:rPr>
        <w:t>检查配置是否真的生效：</w:t>
      </w:r>
    </w:p>
    <w:p w14:paraId="66C0A95E">
      <w:pPr>
        <w:shd w:val="clear" w:fill="F3F5F7"/>
      </w:pPr>
      <w:r>
        <w:rPr>
          <w:rFonts w:ascii="Courier New" w:hAnsi="Courier New" w:eastAsia="Courier New"/>
          <w:sz w:val="18"/>
        </w:rPr>
        <w:t>sudo containerd config dump | grep -A4 "pinned_images"</w:t>
      </w:r>
    </w:p>
    <w:p w14:paraId="3A7E0010">
      <w:r>
        <w:rPr>
          <w:rFonts w:ascii="Arial" w:hAnsi="Arial" w:eastAsia="微软雅黑"/>
        </w:rPr>
        <w:t>你必须看到类似下面这一段：</w:t>
      </w:r>
    </w:p>
    <w:p w14:paraId="1AB31BCD">
      <w:pPr>
        <w:shd w:val="clear" w:fill="F3F5F7"/>
      </w:pPr>
      <w:r>
        <w:rPr>
          <w:rFonts w:ascii="Courier New" w:hAnsi="Courier New" w:eastAsia="Courier New"/>
          <w:sz w:val="18"/>
        </w:rPr>
        <w:t>[plugins.'io.containerd.cri.v1.images'.pinned_images]</w:t>
      </w:r>
    </w:p>
    <w:p w14:paraId="74BCA0F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sandbox = 'registry.cn-hangzhou.aliyuncs.com/google_containers/pause:3.10.2'</w:t>
      </w:r>
    </w:p>
    <w:p w14:paraId="5741CE65">
      <w:r>
        <w:rPr>
          <w:rFonts w:ascii="Arial" w:hAnsi="Arial" w:eastAsia="微软雅黑"/>
        </w:rPr>
        <w:t>如果这里还是 registry.k8s.io/pause，后面的 kubeadm init 一定还会失败。</w:t>
      </w:r>
    </w:p>
    <w:p w14:paraId="493FD2DB">
      <w:pPr>
        <w:pStyle w:val="4"/>
      </w:pPr>
      <w:r>
        <w:t>步骤 5：预拉取 Kubernetes 镜像</w:t>
      </w:r>
    </w:p>
    <w:p w14:paraId="5B6C816B">
      <w:r>
        <w:rPr>
          <w:rFonts w:ascii="Arial" w:hAnsi="Arial" w:eastAsia="微软雅黑"/>
        </w:rPr>
        <w:t>统一从国内源拉取控制平面镜像，避免外网超时。</w:t>
      </w:r>
    </w:p>
    <w:p w14:paraId="2600BCEE">
      <w:pPr>
        <w:shd w:val="clear" w:fill="F3F5F7"/>
      </w:pPr>
      <w:r>
        <w:rPr>
          <w:rFonts w:ascii="Courier New" w:hAnsi="Courier New" w:eastAsia="Courier New"/>
          <w:sz w:val="18"/>
        </w:rPr>
        <w:t>sudo kubeadm config images pull \</w:t>
      </w:r>
    </w:p>
    <w:p w14:paraId="772800FA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--image-repository=registry.cn-hangzhou.aliyuncs.com/google_containers</w:t>
      </w:r>
    </w:p>
    <w:p w14:paraId="27069AC1">
      <w:pPr>
        <w:pStyle w:val="4"/>
      </w:pPr>
      <w:r>
        <w:t>步骤 6：确认本机内网 IP</w:t>
      </w:r>
    </w:p>
    <w:p w14:paraId="349DD993">
      <w:r>
        <w:rPr>
          <w:rFonts w:ascii="Arial" w:hAnsi="Arial" w:eastAsia="微软雅黑"/>
        </w:rPr>
        <w:t>以腾讯云内网地址为准，不要用 docker0 的 172.17 网段。</w:t>
      </w:r>
    </w:p>
    <w:p w14:paraId="4E8D0CD1">
      <w:pPr>
        <w:shd w:val="clear" w:fill="F3F5F7"/>
      </w:pPr>
      <w:r>
        <w:rPr>
          <w:rFonts w:ascii="Courier New" w:hAnsi="Courier New" w:eastAsia="Courier New"/>
          <w:sz w:val="18"/>
        </w:rPr>
        <w:t>ip addr show | grep "inet " | grep -v 127.0.0.1</w:t>
      </w:r>
    </w:p>
    <w:p w14:paraId="76FFBFDC">
      <w:r>
        <w:rPr>
          <w:rFonts w:ascii="Arial" w:hAnsi="Arial" w:eastAsia="微软雅黑"/>
        </w:rPr>
        <w:t>示例：如果看到 eth0 为 10.0.0.16/22，那么初始化时就用 10.0.0.16。</w:t>
      </w:r>
    </w:p>
    <w:p w14:paraId="5238E241">
      <w:pPr>
        <w:pStyle w:val="4"/>
      </w:pPr>
      <w:r>
        <w:t>步骤 7：初始化控制平面</w:t>
      </w:r>
    </w:p>
    <w:p w14:paraId="21A23179">
      <w:r>
        <w:rPr>
          <w:rFonts w:ascii="Arial" w:hAnsi="Arial" w:eastAsia="微软雅黑"/>
        </w:rPr>
        <w:t>如果前面出现过失败初始化，先执行 kubeadm reset -f 再重来。</w:t>
      </w:r>
    </w:p>
    <w:p w14:paraId="7FED55DB">
      <w:pPr>
        <w:shd w:val="clear" w:fill="F3F5F7"/>
      </w:pPr>
      <w:r>
        <w:rPr>
          <w:rFonts w:ascii="Courier New" w:hAnsi="Courier New" w:eastAsia="Courier New"/>
          <w:sz w:val="18"/>
        </w:rPr>
        <w:t>sudo kubeadm init \</w:t>
      </w:r>
    </w:p>
    <w:p w14:paraId="5C5A560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--apiserver-advertise-address=10.0.0.16 \</w:t>
      </w:r>
    </w:p>
    <w:p w14:paraId="0637A3F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--pod-network-cidr=10.244.0.0/16 \</w:t>
      </w:r>
    </w:p>
    <w:p w14:paraId="4570E88A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--image-repository=registry.cn-hangzhou.aliyuncs.com/google_containers</w:t>
      </w:r>
    </w:p>
    <w:p w14:paraId="13A8A336">
      <w:pPr>
        <w:pStyle w:val="4"/>
      </w:pPr>
      <w:r>
        <w:t>步骤 8：配置 kubectl</w:t>
      </w:r>
    </w:p>
    <w:p w14:paraId="2C4687C5">
      <w:r>
        <w:rPr>
          <w:rFonts w:ascii="Arial" w:hAnsi="Arial" w:eastAsia="微软雅黑"/>
        </w:rPr>
        <w:t>初始化成功后，把 admin.conf 复制到当前用户目录。</w:t>
      </w:r>
    </w:p>
    <w:p w14:paraId="371A4450">
      <w:pPr>
        <w:shd w:val="clear" w:fill="F3F5F7"/>
      </w:pPr>
      <w:r>
        <w:rPr>
          <w:rFonts w:ascii="Courier New" w:hAnsi="Courier New" w:eastAsia="Courier New"/>
          <w:sz w:val="18"/>
        </w:rPr>
        <w:t>mkdir -p $HOME/.kube</w:t>
      </w:r>
    </w:p>
    <w:p w14:paraId="5793341A">
      <w:pPr>
        <w:shd w:val="clear" w:fill="F3F5F7"/>
      </w:pPr>
      <w:r>
        <w:rPr>
          <w:rFonts w:ascii="Courier New" w:hAnsi="Courier New" w:eastAsia="Courier New"/>
          <w:sz w:val="18"/>
        </w:rPr>
        <w:t>sudo cp -f /etc/kubernetes/admin.conf $HOME/.kube/config</w:t>
      </w:r>
    </w:p>
    <w:p w14:paraId="3B471BD1">
      <w:pPr>
        <w:shd w:val="clear" w:fill="F3F5F7"/>
      </w:pPr>
      <w:r>
        <w:rPr>
          <w:rFonts w:ascii="Courier New" w:hAnsi="Courier New" w:eastAsia="Courier New"/>
          <w:sz w:val="18"/>
        </w:rPr>
        <w:t>sudo chown $(id -u):$(id -g) $HOME/.kube/config</w:t>
      </w:r>
    </w:p>
    <w:p w14:paraId="13ED97CC">
      <w:pPr>
        <w:pStyle w:val="4"/>
      </w:pPr>
      <w:r>
        <w:t>步骤 9：安装 Flannel（去掉 PSP，镜像用最终验证可用的官方地址）</w:t>
      </w:r>
    </w:p>
    <w:p w14:paraId="68EB0E07">
      <w:r>
        <w:rPr>
          <w:rFonts w:ascii="Arial" w:hAnsi="Arial" w:eastAsia="微软雅黑"/>
        </w:rPr>
        <w:t>Flannel 的旧 YAML 中如果带 PodSecurityPolicy，会在 Kubernetes 1.36 报错；必须去掉。本次最终跑通的是 ghcr.io/flannel-io/flannel-cni-plugin:v1.9.1-flannel1 和 ghcr.io/flannel-io/flannel:v0.28.5。如果拉取很慢，不要急着删 Pod，首次拉取可能需要几分钟。</w:t>
      </w:r>
    </w:p>
    <w:p w14:paraId="1D4F5B47">
      <w:pPr>
        <w:shd w:val="clear" w:fill="F3F5F7"/>
      </w:pPr>
      <w:r>
        <w:rPr>
          <w:rFonts w:ascii="Courier New" w:hAnsi="Courier New" w:eastAsia="Courier New"/>
          <w:sz w:val="18"/>
        </w:rPr>
        <w:t>cat &gt; kube-flannel.yml &lt;&lt;'EOF'</w:t>
      </w:r>
    </w:p>
    <w:p w14:paraId="40F25AE4">
      <w:pPr>
        <w:shd w:val="clear" w:fill="F3F5F7"/>
      </w:pPr>
      <w:r>
        <w:rPr>
          <w:rFonts w:ascii="Courier New" w:hAnsi="Courier New" w:eastAsia="Courier New"/>
          <w:sz w:val="18"/>
        </w:rPr>
        <w:t>apiVersion: v1</w:t>
      </w:r>
    </w:p>
    <w:p w14:paraId="02D783A4">
      <w:pPr>
        <w:shd w:val="clear" w:fill="F3F5F7"/>
      </w:pPr>
      <w:r>
        <w:rPr>
          <w:rFonts w:ascii="Courier New" w:hAnsi="Courier New" w:eastAsia="Courier New"/>
          <w:sz w:val="18"/>
        </w:rPr>
        <w:t>kind: Namespace</w:t>
      </w:r>
    </w:p>
    <w:p w14:paraId="1C05379B">
      <w:pPr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 w14:paraId="7280573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kube-flannel</w:t>
      </w:r>
    </w:p>
    <w:p w14:paraId="7A338E9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labels:</w:t>
      </w:r>
    </w:p>
    <w:p w14:paraId="5DC1633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k8s-app: flannel</w:t>
      </w:r>
    </w:p>
    <w:p w14:paraId="6284A7C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pod-security.kubernetes.io/enforce: privileged</w:t>
      </w:r>
    </w:p>
    <w:p w14:paraId="0191C939">
      <w:pPr>
        <w:shd w:val="clear" w:fill="F3F5F7"/>
      </w:pPr>
      <w:r>
        <w:rPr>
          <w:rFonts w:ascii="Courier New" w:hAnsi="Courier New" w:eastAsia="Courier New"/>
          <w:sz w:val="18"/>
        </w:rPr>
        <w:t>---</w:t>
      </w:r>
    </w:p>
    <w:p w14:paraId="37891902">
      <w:pPr>
        <w:shd w:val="clear" w:fill="F3F5F7"/>
      </w:pPr>
      <w:r>
        <w:rPr>
          <w:rFonts w:ascii="Courier New" w:hAnsi="Courier New" w:eastAsia="Courier New"/>
          <w:sz w:val="18"/>
        </w:rPr>
        <w:t>kind: ClusterRole</w:t>
      </w:r>
    </w:p>
    <w:p w14:paraId="13AF415E">
      <w:pPr>
        <w:shd w:val="clear" w:fill="F3F5F7"/>
      </w:pPr>
      <w:r>
        <w:rPr>
          <w:rFonts w:ascii="Courier New" w:hAnsi="Courier New" w:eastAsia="Courier New"/>
          <w:sz w:val="18"/>
        </w:rPr>
        <w:t>apiVersion: rbac.authorization.k8s.io/v1</w:t>
      </w:r>
    </w:p>
    <w:p w14:paraId="2CA0AB26">
      <w:pPr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 w14:paraId="76CD5FC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flannel</w:t>
      </w:r>
    </w:p>
    <w:p w14:paraId="337F0D2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labels:</w:t>
      </w:r>
    </w:p>
    <w:p w14:paraId="33910DC5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k8s-app: flannel</w:t>
      </w:r>
    </w:p>
    <w:p w14:paraId="22E2FF5F">
      <w:pPr>
        <w:shd w:val="clear" w:fill="F3F5F7"/>
      </w:pPr>
      <w:r>
        <w:rPr>
          <w:rFonts w:ascii="Courier New" w:hAnsi="Courier New" w:eastAsia="Courier New"/>
          <w:sz w:val="18"/>
        </w:rPr>
        <w:t>rules:</w:t>
      </w:r>
    </w:p>
    <w:p w14:paraId="7C8654F5">
      <w:pPr>
        <w:shd w:val="clear" w:fill="F3F5F7"/>
      </w:pPr>
      <w:r>
        <w:rPr>
          <w:rFonts w:ascii="Courier New" w:hAnsi="Courier New" w:eastAsia="Courier New"/>
          <w:sz w:val="18"/>
        </w:rPr>
        <w:t>- apiGroups: [""]</w:t>
      </w:r>
    </w:p>
    <w:p w14:paraId="19D1AE4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resources: ["pods"]</w:t>
      </w:r>
    </w:p>
    <w:p w14:paraId="3D1B701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verbs: ["get"]</w:t>
      </w:r>
    </w:p>
    <w:p w14:paraId="0C589253">
      <w:pPr>
        <w:shd w:val="clear" w:fill="F3F5F7"/>
      </w:pPr>
      <w:r>
        <w:rPr>
          <w:rFonts w:ascii="Courier New" w:hAnsi="Courier New" w:eastAsia="Courier New"/>
          <w:sz w:val="18"/>
        </w:rPr>
        <w:t>- apiGroups: [""]</w:t>
      </w:r>
    </w:p>
    <w:p w14:paraId="508DFB2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resources: ["nodes"]</w:t>
      </w:r>
    </w:p>
    <w:p w14:paraId="72ED207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verbs: ["get","list","watch"]</w:t>
      </w:r>
    </w:p>
    <w:p w14:paraId="05253B51">
      <w:pPr>
        <w:shd w:val="clear" w:fill="F3F5F7"/>
      </w:pPr>
      <w:r>
        <w:rPr>
          <w:rFonts w:ascii="Courier New" w:hAnsi="Courier New" w:eastAsia="Courier New"/>
          <w:sz w:val="18"/>
        </w:rPr>
        <w:t>- apiGroups: [""]</w:t>
      </w:r>
    </w:p>
    <w:p w14:paraId="2C21C2BF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resources: ["nodes/status"]</w:t>
      </w:r>
    </w:p>
    <w:p w14:paraId="7D18C02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verbs: ["patch"]</w:t>
      </w:r>
    </w:p>
    <w:p w14:paraId="1C40A077">
      <w:pPr>
        <w:shd w:val="clear" w:fill="F3F5F7"/>
      </w:pPr>
      <w:r>
        <w:rPr>
          <w:rFonts w:ascii="Courier New" w:hAnsi="Courier New" w:eastAsia="Courier New"/>
          <w:sz w:val="18"/>
        </w:rPr>
        <w:t>---</w:t>
      </w:r>
    </w:p>
    <w:p w14:paraId="1D58E198">
      <w:pPr>
        <w:shd w:val="clear" w:fill="F3F5F7"/>
      </w:pPr>
      <w:r>
        <w:rPr>
          <w:rFonts w:ascii="Courier New" w:hAnsi="Courier New" w:eastAsia="Courier New"/>
          <w:sz w:val="18"/>
        </w:rPr>
        <w:t>kind: ClusterRoleBinding</w:t>
      </w:r>
    </w:p>
    <w:p w14:paraId="4254DB4E">
      <w:pPr>
        <w:shd w:val="clear" w:fill="F3F5F7"/>
      </w:pPr>
      <w:r>
        <w:rPr>
          <w:rFonts w:ascii="Courier New" w:hAnsi="Courier New" w:eastAsia="Courier New"/>
          <w:sz w:val="18"/>
        </w:rPr>
        <w:t>apiVersion: rbac.authorization.k8s.io/v1</w:t>
      </w:r>
    </w:p>
    <w:p w14:paraId="67EB4970">
      <w:pPr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 w14:paraId="7E7307D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flannel</w:t>
      </w:r>
    </w:p>
    <w:p w14:paraId="3FFDDD0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labels:</w:t>
      </w:r>
    </w:p>
    <w:p w14:paraId="41F6728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k8s-app: flannel</w:t>
      </w:r>
    </w:p>
    <w:p w14:paraId="4E7EBEB4">
      <w:pPr>
        <w:shd w:val="clear" w:fill="F3F5F7"/>
      </w:pPr>
      <w:r>
        <w:rPr>
          <w:rFonts w:ascii="Courier New" w:hAnsi="Courier New" w:eastAsia="Courier New"/>
          <w:sz w:val="18"/>
        </w:rPr>
        <w:t>roleRef:</w:t>
      </w:r>
    </w:p>
    <w:p w14:paraId="5EA76D7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apiGroup: rbac.authorization.k8s.io</w:t>
      </w:r>
    </w:p>
    <w:p w14:paraId="6352858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kind: ClusterRole</w:t>
      </w:r>
    </w:p>
    <w:p w14:paraId="79182B9F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flannel</w:t>
      </w:r>
    </w:p>
    <w:p w14:paraId="080D5B64">
      <w:pPr>
        <w:shd w:val="clear" w:fill="F3F5F7"/>
      </w:pPr>
      <w:r>
        <w:rPr>
          <w:rFonts w:ascii="Courier New" w:hAnsi="Courier New" w:eastAsia="Courier New"/>
          <w:sz w:val="18"/>
        </w:rPr>
        <w:t>subjects:</w:t>
      </w:r>
    </w:p>
    <w:p w14:paraId="430A6650">
      <w:pPr>
        <w:shd w:val="clear" w:fill="F3F5F7"/>
      </w:pPr>
      <w:r>
        <w:rPr>
          <w:rFonts w:ascii="Courier New" w:hAnsi="Courier New" w:eastAsia="Courier New"/>
          <w:sz w:val="18"/>
        </w:rPr>
        <w:t>- kind: ServiceAccount</w:t>
      </w:r>
    </w:p>
    <w:p w14:paraId="5CE60F4E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flannel</w:t>
      </w:r>
    </w:p>
    <w:p w14:paraId="2FB4ADD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namespace: kube-flannel</w:t>
      </w:r>
    </w:p>
    <w:p w14:paraId="22982410">
      <w:pPr>
        <w:shd w:val="clear" w:fill="F3F5F7"/>
      </w:pPr>
      <w:r>
        <w:rPr>
          <w:rFonts w:ascii="Courier New" w:hAnsi="Courier New" w:eastAsia="Courier New"/>
          <w:sz w:val="18"/>
        </w:rPr>
        <w:t>---</w:t>
      </w:r>
    </w:p>
    <w:p w14:paraId="24B19B3D">
      <w:pPr>
        <w:shd w:val="clear" w:fill="F3F5F7"/>
      </w:pPr>
      <w:r>
        <w:rPr>
          <w:rFonts w:ascii="Courier New" w:hAnsi="Courier New" w:eastAsia="Courier New"/>
          <w:sz w:val="18"/>
        </w:rPr>
        <w:t>apiVersion: v1</w:t>
      </w:r>
    </w:p>
    <w:p w14:paraId="5D035026">
      <w:pPr>
        <w:shd w:val="clear" w:fill="F3F5F7"/>
      </w:pPr>
      <w:r>
        <w:rPr>
          <w:rFonts w:ascii="Courier New" w:hAnsi="Courier New" w:eastAsia="Courier New"/>
          <w:sz w:val="18"/>
        </w:rPr>
        <w:t>kind: ServiceAccount</w:t>
      </w:r>
    </w:p>
    <w:p w14:paraId="251768BC">
      <w:pPr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 w14:paraId="3A585E6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flannel</w:t>
      </w:r>
    </w:p>
    <w:p w14:paraId="00572BB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namespace: kube-flannel</w:t>
      </w:r>
    </w:p>
    <w:p w14:paraId="15293AC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labels:</w:t>
      </w:r>
    </w:p>
    <w:p w14:paraId="5FC1E46F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k8s-app: flannel</w:t>
      </w:r>
    </w:p>
    <w:p w14:paraId="687AF18C">
      <w:pPr>
        <w:shd w:val="clear" w:fill="F3F5F7"/>
      </w:pPr>
      <w:r>
        <w:rPr>
          <w:rFonts w:ascii="Courier New" w:hAnsi="Courier New" w:eastAsia="Courier New"/>
          <w:sz w:val="18"/>
        </w:rPr>
        <w:t>---</w:t>
      </w:r>
    </w:p>
    <w:p w14:paraId="793BD5AF">
      <w:pPr>
        <w:shd w:val="clear" w:fill="F3F5F7"/>
      </w:pPr>
      <w:r>
        <w:rPr>
          <w:rFonts w:ascii="Courier New" w:hAnsi="Courier New" w:eastAsia="Courier New"/>
          <w:sz w:val="18"/>
        </w:rPr>
        <w:t>kind: ConfigMap</w:t>
      </w:r>
    </w:p>
    <w:p w14:paraId="0E859663">
      <w:pPr>
        <w:shd w:val="clear" w:fill="F3F5F7"/>
      </w:pPr>
      <w:r>
        <w:rPr>
          <w:rFonts w:ascii="Courier New" w:hAnsi="Courier New" w:eastAsia="Courier New"/>
          <w:sz w:val="18"/>
        </w:rPr>
        <w:t>apiVersion: v1</w:t>
      </w:r>
    </w:p>
    <w:p w14:paraId="3A25176C">
      <w:pPr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 w14:paraId="6D064E75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kube-flannel-cfg</w:t>
      </w:r>
    </w:p>
    <w:p w14:paraId="1050B25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namespace: kube-flannel</w:t>
      </w:r>
    </w:p>
    <w:p w14:paraId="755F7F18">
      <w:pPr>
        <w:shd w:val="clear" w:fill="F3F5F7"/>
      </w:pPr>
      <w:r>
        <w:rPr>
          <w:rFonts w:ascii="Courier New" w:hAnsi="Courier New" w:eastAsia="Courier New"/>
          <w:sz w:val="18"/>
        </w:rPr>
        <w:t>data:</w:t>
      </w:r>
    </w:p>
    <w:p w14:paraId="5B83C97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cni-conf.json: |</w:t>
      </w:r>
    </w:p>
    <w:p w14:paraId="0E3F897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{</w:t>
      </w:r>
    </w:p>
    <w:p w14:paraId="1497BBB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"name": "cbr0",</w:t>
      </w:r>
    </w:p>
    <w:p w14:paraId="74BAB0F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"cniVersion": "0.3.1",</w:t>
      </w:r>
    </w:p>
    <w:p w14:paraId="03E4E58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"plugins": [</w:t>
      </w:r>
    </w:p>
    <w:p w14:paraId="0E1A5D2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{</w:t>
      </w:r>
    </w:p>
    <w:p w14:paraId="7CA3A28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"type": "flannel",</w:t>
      </w:r>
    </w:p>
    <w:p w14:paraId="12C066F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"delegate": {</w:t>
      </w:r>
    </w:p>
    <w:p w14:paraId="6EB2F8E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"hairpinMode": true,</w:t>
      </w:r>
    </w:p>
    <w:p w14:paraId="4632F48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"isDefaultGateway": true</w:t>
      </w:r>
    </w:p>
    <w:p w14:paraId="20FC79C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}</w:t>
      </w:r>
    </w:p>
    <w:p w14:paraId="1A4D504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},</w:t>
      </w:r>
    </w:p>
    <w:p w14:paraId="3283848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{</w:t>
      </w:r>
    </w:p>
    <w:p w14:paraId="4C1ABF4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"type": "portmap",</w:t>
      </w:r>
    </w:p>
    <w:p w14:paraId="4411D4FF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"capabilities": {</w:t>
      </w:r>
    </w:p>
    <w:p w14:paraId="0676390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"portMappings": true</w:t>
      </w:r>
    </w:p>
    <w:p w14:paraId="4DCD864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}</w:t>
      </w:r>
    </w:p>
    <w:p w14:paraId="2687173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}</w:t>
      </w:r>
    </w:p>
    <w:p w14:paraId="026CD26E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]</w:t>
      </w:r>
    </w:p>
    <w:p w14:paraId="011C02B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}</w:t>
      </w:r>
    </w:p>
    <w:p w14:paraId="69D215B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net-conf.json: |</w:t>
      </w:r>
    </w:p>
    <w:p w14:paraId="6E396AA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{</w:t>
      </w:r>
    </w:p>
    <w:p w14:paraId="49DD90C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"Network": "10.244.0.0/16",</w:t>
      </w:r>
    </w:p>
    <w:p w14:paraId="076A3F6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"EnableNFTables": false,</w:t>
      </w:r>
    </w:p>
    <w:p w14:paraId="77480E2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"Backend": {</w:t>
      </w:r>
    </w:p>
    <w:p w14:paraId="035DCA6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"Type": "vxlan"</w:t>
      </w:r>
    </w:p>
    <w:p w14:paraId="7827923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}</w:t>
      </w:r>
    </w:p>
    <w:p w14:paraId="5BEEFD7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}</w:t>
      </w:r>
    </w:p>
    <w:p w14:paraId="303A60D3">
      <w:pPr>
        <w:shd w:val="clear" w:fill="F3F5F7"/>
      </w:pPr>
      <w:r>
        <w:rPr>
          <w:rFonts w:ascii="Courier New" w:hAnsi="Courier New" w:eastAsia="Courier New"/>
          <w:sz w:val="18"/>
        </w:rPr>
        <w:t>---</w:t>
      </w:r>
    </w:p>
    <w:p w14:paraId="759A8D73">
      <w:pPr>
        <w:shd w:val="clear" w:fill="F3F5F7"/>
      </w:pPr>
      <w:r>
        <w:rPr>
          <w:rFonts w:ascii="Courier New" w:hAnsi="Courier New" w:eastAsia="Courier New"/>
          <w:sz w:val="18"/>
        </w:rPr>
        <w:t>apiVersion: apps/v1</w:t>
      </w:r>
    </w:p>
    <w:p w14:paraId="35B082C9">
      <w:pPr>
        <w:shd w:val="clear" w:fill="F3F5F7"/>
      </w:pPr>
      <w:r>
        <w:rPr>
          <w:rFonts w:ascii="Courier New" w:hAnsi="Courier New" w:eastAsia="Courier New"/>
          <w:sz w:val="18"/>
        </w:rPr>
        <w:t>kind: DaemonSet</w:t>
      </w:r>
    </w:p>
    <w:p w14:paraId="75859086">
      <w:pPr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 w14:paraId="66AF3B7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kube-flannel-ds</w:t>
      </w:r>
    </w:p>
    <w:p w14:paraId="23D226B5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namespace: kube-flannel</w:t>
      </w:r>
    </w:p>
    <w:p w14:paraId="2E960A89">
      <w:pPr>
        <w:shd w:val="clear" w:fill="F3F5F7"/>
      </w:pPr>
      <w:r>
        <w:rPr>
          <w:rFonts w:ascii="Courier New" w:hAnsi="Courier New" w:eastAsia="Courier New"/>
          <w:sz w:val="18"/>
        </w:rPr>
        <w:t>spec:</w:t>
      </w:r>
    </w:p>
    <w:p w14:paraId="5CAD0FC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selector:</w:t>
      </w:r>
    </w:p>
    <w:p w14:paraId="4A8513B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matchLabels:</w:t>
      </w:r>
    </w:p>
    <w:p w14:paraId="4CD1B82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app: flannel</w:t>
      </w:r>
    </w:p>
    <w:p w14:paraId="7CBBE8E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template:</w:t>
      </w:r>
    </w:p>
    <w:p w14:paraId="2F76C7D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metadata:</w:t>
      </w:r>
    </w:p>
    <w:p w14:paraId="6DB462E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labels:</w:t>
      </w:r>
    </w:p>
    <w:p w14:paraId="7A2C5B6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app: flannel</w:t>
      </w:r>
    </w:p>
    <w:p w14:paraId="4BEF739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tier: node</w:t>
      </w:r>
    </w:p>
    <w:p w14:paraId="6B9A780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spec:</w:t>
      </w:r>
    </w:p>
    <w:p w14:paraId="0559EED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hostNetwork: true</w:t>
      </w:r>
    </w:p>
    <w:p w14:paraId="288E5D3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priorityClassName: system-node-critical</w:t>
      </w:r>
    </w:p>
    <w:p w14:paraId="232C32F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tolerations:</w:t>
      </w:r>
    </w:p>
    <w:p w14:paraId="414087A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operator: Exists</w:t>
      </w:r>
    </w:p>
    <w:p w14:paraId="6397C41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effect: NoSchedule</w:t>
      </w:r>
    </w:p>
    <w:p w14:paraId="275349B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serviceAccountName: flannel</w:t>
      </w:r>
    </w:p>
    <w:p w14:paraId="0702763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initContainers:</w:t>
      </w:r>
    </w:p>
    <w:p w14:paraId="7ACB0B3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install-cni-plugin</w:t>
      </w:r>
    </w:p>
    <w:p w14:paraId="29A4A88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image: ghcr.io/flannel-io/flannel-cni-plugin:v1.9.1-flannel1</w:t>
      </w:r>
    </w:p>
    <w:p w14:paraId="557EA8EE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command: ["cp"]</w:t>
      </w:r>
    </w:p>
    <w:p w14:paraId="2B7BFEE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args: ["-f","/flannel","/opt/cni/bin/flannel"]</w:t>
      </w:r>
    </w:p>
    <w:p w14:paraId="0237680E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volumeMounts:</w:t>
      </w:r>
    </w:p>
    <w:p w14:paraId="5A6B8D0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cni-plugin</w:t>
      </w:r>
    </w:p>
    <w:p w14:paraId="581651A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mountPath: /opt/cni/bin</w:t>
      </w:r>
    </w:p>
    <w:p w14:paraId="044F545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install-cni</w:t>
      </w:r>
    </w:p>
    <w:p w14:paraId="5F06645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image: ghcr.io/flannel-io/flannel:v0.28.5</w:t>
      </w:r>
    </w:p>
    <w:p w14:paraId="7DDAFBF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command: ["cp"]</w:t>
      </w:r>
    </w:p>
    <w:p w14:paraId="1DAF6E7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args: ["-f","/etc/kube-flannel/cni-conf.json","/etc/cni/net.d/10-flannel.conflist"]</w:t>
      </w:r>
    </w:p>
    <w:p w14:paraId="32199AE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volumeMounts:</w:t>
      </w:r>
    </w:p>
    <w:p w14:paraId="0DF12E2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cni</w:t>
      </w:r>
    </w:p>
    <w:p w14:paraId="757AB01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mountPath: /etc/cni/net.d</w:t>
      </w:r>
    </w:p>
    <w:p w14:paraId="6C05F8F5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flannel-cfg</w:t>
      </w:r>
    </w:p>
    <w:p w14:paraId="70E31E9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mountPath: /etc/kube-flannel/</w:t>
      </w:r>
    </w:p>
    <w:p w14:paraId="4F57C91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containers:</w:t>
      </w:r>
    </w:p>
    <w:p w14:paraId="45681A7A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kube-flannel</w:t>
      </w:r>
    </w:p>
    <w:p w14:paraId="0476E30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image: ghcr.io/flannel-io/flannel:v0.28.5</w:t>
      </w:r>
    </w:p>
    <w:p w14:paraId="02544C0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command: ["/opt/bin/flanneld"]</w:t>
      </w:r>
    </w:p>
    <w:p w14:paraId="6C288A3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args: ["--ip-masq","--kube-subnet-mgr"]</w:t>
      </w:r>
    </w:p>
    <w:p w14:paraId="4913B72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securityContext:</w:t>
      </w:r>
    </w:p>
    <w:p w14:paraId="0F848AC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privileged: false</w:t>
      </w:r>
    </w:p>
    <w:p w14:paraId="06C9AF2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capabilities:</w:t>
      </w:r>
    </w:p>
    <w:p w14:paraId="2E1EA44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add: ["NET_ADMIN","NET_RAW"]</w:t>
      </w:r>
    </w:p>
    <w:p w14:paraId="1739709A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env:</w:t>
      </w:r>
    </w:p>
    <w:p w14:paraId="094BFBE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POD_NAME</w:t>
      </w:r>
    </w:p>
    <w:p w14:paraId="55F26DF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valueFrom:</w:t>
      </w:r>
    </w:p>
    <w:p w14:paraId="1C2EC44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fieldRef:</w:t>
      </w:r>
    </w:p>
    <w:p w14:paraId="10D008D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  fieldPath: metadata.name</w:t>
      </w:r>
    </w:p>
    <w:p w14:paraId="3661F35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POD_NAMESPACE</w:t>
      </w:r>
    </w:p>
    <w:p w14:paraId="397436F5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valueFrom:</w:t>
      </w:r>
    </w:p>
    <w:p w14:paraId="28EA139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fieldRef:</w:t>
      </w:r>
    </w:p>
    <w:p w14:paraId="6FFD4E7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  fieldPath: metadata.namespace</w:t>
      </w:r>
    </w:p>
    <w:p w14:paraId="3B2376D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volumeMounts:</w:t>
      </w:r>
    </w:p>
    <w:p w14:paraId="4D077E7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run</w:t>
      </w:r>
    </w:p>
    <w:p w14:paraId="4762A77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mountPath: /run/flannel</w:t>
      </w:r>
    </w:p>
    <w:p w14:paraId="0CF5E52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flannel-cfg</w:t>
      </w:r>
    </w:p>
    <w:p w14:paraId="3582197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mountPath: /etc/kube-flannel/</w:t>
      </w:r>
    </w:p>
    <w:p w14:paraId="6EAC7F5E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xtables-lock</w:t>
      </w:r>
    </w:p>
    <w:p w14:paraId="269D244A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mountPath: /run/xtables.lock</w:t>
      </w:r>
    </w:p>
    <w:p w14:paraId="01C9B19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volumes:</w:t>
      </w:r>
    </w:p>
    <w:p w14:paraId="09C484F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run</w:t>
      </w:r>
    </w:p>
    <w:p w14:paraId="0857801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hostPath:</w:t>
      </w:r>
    </w:p>
    <w:p w14:paraId="1B57666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path: /run/flannel</w:t>
      </w:r>
    </w:p>
    <w:p w14:paraId="3287CBA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cni-plugin</w:t>
      </w:r>
    </w:p>
    <w:p w14:paraId="0DBF0C3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hostPath:</w:t>
      </w:r>
    </w:p>
    <w:p w14:paraId="595CCF1F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path: /opt/cni/bin</w:t>
      </w:r>
    </w:p>
    <w:p w14:paraId="15A7F4E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cni</w:t>
      </w:r>
    </w:p>
    <w:p w14:paraId="3A7547B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hostPath:</w:t>
      </w:r>
    </w:p>
    <w:p w14:paraId="6B618D0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path: /etc/cni/net.d</w:t>
      </w:r>
    </w:p>
    <w:p w14:paraId="48A68D3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flannel-cfg</w:t>
      </w:r>
    </w:p>
    <w:p w14:paraId="37D615D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configMap:</w:t>
      </w:r>
    </w:p>
    <w:p w14:paraId="62C53ED5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name: kube-flannel-cfg</w:t>
      </w:r>
    </w:p>
    <w:p w14:paraId="4F9E03C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xtables-lock</w:t>
      </w:r>
    </w:p>
    <w:p w14:paraId="66FD9D0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hostPath:</w:t>
      </w:r>
    </w:p>
    <w:p w14:paraId="5919651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path: /run/xtables.lock</w:t>
      </w:r>
    </w:p>
    <w:p w14:paraId="56B791D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type: FileOrCreate</w:t>
      </w:r>
    </w:p>
    <w:p w14:paraId="79CF8ABE">
      <w:pPr>
        <w:shd w:val="clear" w:fill="F3F5F7"/>
      </w:pPr>
      <w:r>
        <w:rPr>
          <w:rFonts w:ascii="Courier New" w:hAnsi="Courier New" w:eastAsia="Courier New"/>
          <w:sz w:val="18"/>
        </w:rPr>
        <w:t>EOF</w:t>
      </w:r>
    </w:p>
    <w:p w14:paraId="1DC2B8EE">
      <w:pPr>
        <w:shd w:val="clear" w:fill="F3F5F7"/>
      </w:pPr>
    </w:p>
    <w:p w14:paraId="57869440">
      <w:pPr>
        <w:shd w:val="clear" w:fill="F3F5F7"/>
      </w:pPr>
      <w:r>
        <w:rPr>
          <w:rFonts w:ascii="Courier New" w:hAnsi="Courier New" w:eastAsia="Courier New"/>
          <w:sz w:val="18"/>
        </w:rPr>
        <w:t>kubectl apply -f kube-flannel.yml</w:t>
      </w:r>
    </w:p>
    <w:p w14:paraId="3F729470">
      <w:pPr>
        <w:pStyle w:val="4"/>
      </w:pPr>
      <w:r>
        <w:t>步骤 10：检查 Flannel 与节点状态</w:t>
      </w:r>
    </w:p>
    <w:p w14:paraId="07BE88C7">
      <w:r>
        <w:rPr>
          <w:rFonts w:ascii="Arial" w:hAnsi="Arial" w:eastAsia="微软雅黑"/>
        </w:rPr>
        <w:t>Flannel Pod 先从 Init:0/2 走到 Running，随后节点从 NotReady 变为 Ready。</w:t>
      </w:r>
    </w:p>
    <w:p w14:paraId="22299A29">
      <w:pPr>
        <w:shd w:val="clear" w:fill="F3F5F7"/>
      </w:pPr>
      <w:r>
        <w:rPr>
          <w:rFonts w:hint="eastAsia" w:ascii="Courier New" w:hAnsi="Courier New" w:eastAsia="宋体"/>
          <w:sz w:val="18"/>
          <w:lang w:val="en-US" w:eastAsia="zh-CN"/>
        </w:rPr>
        <w:t xml:space="preserve"># </w:t>
      </w:r>
      <w:r>
        <w:rPr>
          <w:rFonts w:ascii="Courier New" w:hAnsi="Courier New" w:eastAsia="Courier New"/>
          <w:sz w:val="18"/>
        </w:rPr>
        <w:t>kubectl get pods -n kube-flannel -o wide</w:t>
      </w:r>
    </w:p>
    <w:p w14:paraId="209A43F5">
      <w:pPr>
        <w:shd w:val="clear" w:fill="F3F5F7"/>
      </w:pPr>
      <w:r>
        <w:rPr>
          <w:rFonts w:hint="eastAsia" w:ascii="Courier New" w:hAnsi="Courier New" w:eastAsia="宋体"/>
          <w:sz w:val="18"/>
          <w:lang w:val="en-US" w:eastAsia="zh-CN"/>
        </w:rPr>
        <w:t xml:space="preserve"># </w:t>
      </w:r>
      <w:r>
        <w:rPr>
          <w:rFonts w:ascii="Courier New" w:hAnsi="Courier New" w:eastAsia="Courier New"/>
          <w:sz w:val="18"/>
        </w:rPr>
        <w:t>kubectl get nodes -o wide</w:t>
      </w:r>
    </w:p>
    <w:p w14:paraId="554C75F8">
      <w:pPr>
        <w:shd w:val="clear" w:fill="F3F5F7"/>
        <w:rPr>
          <w:rFonts w:ascii="Courier New" w:hAnsi="Courier New" w:eastAsia="Courier New"/>
          <w:sz w:val="18"/>
        </w:rPr>
      </w:pPr>
      <w:r>
        <w:rPr>
          <w:rFonts w:hint="eastAsia" w:ascii="Courier New" w:hAnsi="Courier New" w:eastAsia="宋体"/>
          <w:sz w:val="18"/>
          <w:lang w:val="en-US" w:eastAsia="zh-CN"/>
        </w:rPr>
        <w:t xml:space="preserve"># </w:t>
      </w:r>
      <w:bookmarkStart w:id="0" w:name="_GoBack"/>
      <w:bookmarkEnd w:id="0"/>
      <w:r>
        <w:rPr>
          <w:rFonts w:ascii="Courier New" w:hAnsi="Courier New" w:eastAsia="Courier New"/>
          <w:sz w:val="18"/>
        </w:rPr>
        <w:t>kubectl get pods -A</w:t>
      </w:r>
    </w:p>
    <w:p w14:paraId="41F4D04C">
      <w:pPr>
        <w:shd w:val="clear" w:fill="F3F5F7"/>
        <w:rPr>
          <w:rFonts w:hint="eastAsia" w:ascii="Courier New" w:hAnsi="Courier New" w:eastAsia="宋体"/>
          <w:sz w:val="18"/>
          <w:lang w:val="en-US" w:eastAsia="zh-CN"/>
        </w:rPr>
      </w:pPr>
      <w:r>
        <w:rPr>
          <w:rFonts w:hint="eastAsia" w:ascii="Courier New" w:hAnsi="Courier New" w:eastAsia="宋体"/>
          <w:sz w:val="18"/>
          <w:lang w:val="en-US" w:eastAsia="zh-CN"/>
        </w:rPr>
        <w:t>这里需要修改为单独拉取：</w:t>
      </w:r>
    </w:p>
    <w:p w14:paraId="1E4F67DD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# 1. 改回官方镜像</w:t>
      </w:r>
    </w:p>
    <w:p w14:paraId="61FB632F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sed -i 's#registry.cn-hangzhou.aliyuncs.com/flannel/flannel-cni-plugin:v1.9.1-flannel1#ghcr.io/flannel-io/flannel-cni-plugin:v1.9.1-flannel1#g' kube-flannel.yml</w:t>
      </w:r>
    </w:p>
    <w:p w14:paraId="36ECBE29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sed -i 's#registry.cn-hangzhou.aliyuncs.com/flannel/flannel:v0.28.5#ghcr.io/flannel-io/flannel:v0.28.5#g' kube-flannel.yml</w:t>
      </w:r>
    </w:p>
    <w:p w14:paraId="54E75595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</w:p>
    <w:p w14:paraId="65527CE3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# 2. 手动预拉镜像</w:t>
      </w:r>
    </w:p>
    <w:p w14:paraId="298F8240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sudo ctr -n k8s.io images pull ghcr.io/flannel-io/flannel-cni-plugin:v1.9.1-flannel1</w:t>
      </w:r>
    </w:p>
    <w:p w14:paraId="76302460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sudo ctr -n k8s.io images pull ghcr.io/flannel-io/flannel:v0.28.5</w:t>
      </w:r>
    </w:p>
    <w:p w14:paraId="48EA8E9D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</w:p>
    <w:p w14:paraId="4C2E419D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# 3. 重新应用 Flannel YAML 并删除旧 Pod</w:t>
      </w:r>
    </w:p>
    <w:p w14:paraId="1221D571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kubectl apply -f kube-flannel.yml</w:t>
      </w:r>
    </w:p>
    <w:p w14:paraId="4BD6D07F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kubectl delete pod -n kube-flannel -l app=flannel --grace-period=0 --force</w:t>
      </w:r>
    </w:p>
    <w:p w14:paraId="0D75A85E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</w:p>
    <w:p w14:paraId="46926B92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# 4. 观察 Pod 和节点状态</w:t>
      </w:r>
    </w:p>
    <w:p w14:paraId="15788EA7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kubectl get pods -n kube-flannel -o wide -w</w:t>
      </w:r>
    </w:p>
    <w:p w14:paraId="59F9FB7C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kubectl get nodes -o wide -w</w:t>
      </w:r>
    </w:p>
    <w:p w14:paraId="3D85C69B">
      <w:pPr>
        <w:pStyle w:val="4"/>
      </w:pPr>
      <w:r>
        <w:t>步骤 11：单机环境允许业务 Pod 调度到 control-plane</w:t>
      </w:r>
    </w:p>
    <w:p w14:paraId="745BC410">
      <w:r>
        <w:rPr>
          <w:rFonts w:ascii="Arial" w:hAnsi="Arial" w:eastAsia="微软雅黑"/>
        </w:rPr>
        <w:t>单机学习环境需要把控制平面 taint 去掉。</w:t>
      </w:r>
    </w:p>
    <w:p w14:paraId="3FADCE10">
      <w:pPr>
        <w:shd w:val="clear" w:fill="F3F5F7"/>
      </w:pPr>
      <w:r>
        <w:rPr>
          <w:rFonts w:ascii="Courier New" w:hAnsi="Courier New" w:eastAsia="Courier New"/>
          <w:sz w:val="18"/>
        </w:rPr>
        <w:t>kubectl taint nodes --all node-role.kubernetes.io/control-plane-</w:t>
      </w:r>
    </w:p>
    <w:p w14:paraId="5ACF81FB">
      <w:pPr>
        <w:pStyle w:val="3"/>
      </w:pPr>
      <w:r>
        <w:t>四、重装后最容易再次踩到的坑</w:t>
      </w:r>
    </w:p>
    <w:p w14:paraId="28D72330">
      <w:r>
        <w:rPr>
          <w:rFonts w:ascii="Arial" w:hAnsi="Arial" w:eastAsia="微软雅黑"/>
          <w:b/>
        </w:rPr>
        <w:t>坑 1：Ubuntu 24.04 + 旧教程：</w:t>
      </w:r>
      <w:r>
        <w:rPr>
          <w:rFonts w:ascii="Arial" w:hAnsi="Arial" w:eastAsia="微软雅黑"/>
        </w:rPr>
        <w:t>会遇到旧 apt 仓库兼容性问题。建议本次练习固定使用 Ubuntu 22.04.5。</w:t>
      </w:r>
    </w:p>
    <w:p w14:paraId="1D18753E">
      <w:r>
        <w:rPr>
          <w:rFonts w:ascii="Arial" w:hAnsi="Arial" w:eastAsia="微软雅黑"/>
          <w:b/>
        </w:rPr>
        <w:t>坑 2：Docker 官方仓库握手失败：</w:t>
      </w:r>
      <w:r>
        <w:rPr>
          <w:rFonts w:ascii="Arial" w:hAnsi="Arial" w:eastAsia="微软雅黑"/>
        </w:rPr>
        <w:t>这次实测 Ubuntu 自带 docker.io 更省事。</w:t>
      </w:r>
    </w:p>
    <w:p w14:paraId="5FAC1D27">
      <w:r>
        <w:rPr>
          <w:rFonts w:ascii="Arial" w:hAnsi="Arial" w:eastAsia="微软雅黑"/>
          <w:b/>
        </w:rPr>
        <w:t>坑 3：containerd 2.x 仍按旧教程改 sandbox_image：</w:t>
      </w:r>
      <w:r>
        <w:rPr>
          <w:rFonts w:ascii="Arial" w:hAnsi="Arial" w:eastAsia="微软雅黑"/>
        </w:rPr>
        <w:t>旧位置会被忽略。必须确认 containerd config dump 里 pinned_images.sandbox 生效。</w:t>
      </w:r>
    </w:p>
    <w:p w14:paraId="24F6B9AD">
      <w:r>
        <w:rPr>
          <w:rFonts w:ascii="Arial" w:hAnsi="Arial" w:eastAsia="微软雅黑"/>
          <w:b/>
        </w:rPr>
        <w:t>坑 4：kubeadm init 失败后直接反复重跑：</w:t>
      </w:r>
      <w:r>
        <w:rPr>
          <w:rFonts w:ascii="Arial" w:hAnsi="Arial" w:eastAsia="微软雅黑"/>
        </w:rPr>
        <w:t>先 kubeadm reset -f，再清理 /etc/cni/net.d、/var/lib/etcd 后重来。</w:t>
      </w:r>
    </w:p>
    <w:p w14:paraId="49FEC783">
      <w:r>
        <w:rPr>
          <w:rFonts w:ascii="Arial" w:hAnsi="Arial" w:eastAsia="微软雅黑"/>
          <w:b/>
        </w:rPr>
        <w:t>坑 5：Flannel YAML 带 PodSecurityPolicy：</w:t>
      </w:r>
      <w:r>
        <w:rPr>
          <w:rFonts w:ascii="Arial" w:hAnsi="Arial" w:eastAsia="微软雅黑"/>
        </w:rPr>
        <w:t>Kubernetes 1.36 不支持，必须去掉。</w:t>
      </w:r>
    </w:p>
    <w:p w14:paraId="42569D89">
      <w:r>
        <w:rPr>
          <w:rFonts w:ascii="Arial" w:hAnsi="Arial" w:eastAsia="微软雅黑"/>
          <w:b/>
        </w:rPr>
        <w:t>坑 6：Flannel 镜像拉取慢：</w:t>
      </w:r>
      <w:r>
        <w:rPr>
          <w:rFonts w:ascii="Arial" w:hAnsi="Arial" w:eastAsia="微软雅黑"/>
        </w:rPr>
        <w:t>首次 pull 可能很慢，不要太早删除 Pod。</w:t>
      </w:r>
    </w:p>
    <w:p w14:paraId="5B0013B0">
      <w:pPr>
        <w:pStyle w:val="3"/>
      </w:pPr>
      <w:r>
        <w:t>五、最终验收标准</w:t>
      </w:r>
    </w:p>
    <w:p w14:paraId="775D55B1">
      <w:pPr>
        <w:pStyle w:val="16"/>
      </w:pPr>
      <w:r>
        <w:rPr>
          <w:rFonts w:ascii="Arial" w:hAnsi="Arial" w:eastAsia="微软雅黑"/>
        </w:rPr>
        <w:t>kubectl get nodes -o wide 中，节点状态为 Ready。</w:t>
      </w:r>
    </w:p>
    <w:p w14:paraId="475BADDA">
      <w:pPr>
        <w:pStyle w:val="16"/>
      </w:pPr>
      <w:r>
        <w:rPr>
          <w:rFonts w:ascii="Arial" w:hAnsi="Arial" w:eastAsia="微软雅黑"/>
        </w:rPr>
        <w:t>kubectl get pods -A 中，etcd / kube-apiserver / kube-controller-manager / kube-scheduler / kube-proxy / kube-flannel / CoreDNS 都为 Running。</w:t>
      </w:r>
    </w:p>
    <w:p w14:paraId="2BD5097B">
      <w:pPr>
        <w:pStyle w:val="16"/>
      </w:pPr>
      <w:r>
        <w:rPr>
          <w:rFonts w:ascii="Arial" w:hAnsi="Arial" w:eastAsia="微软雅黑"/>
        </w:rPr>
        <w:t>kubectl get pods -n kube-flannel -o wide 中，Flannel DaemonSet 为 1/1 Running。</w:t>
      </w:r>
    </w:p>
    <w:p w14:paraId="69B29FE5">
      <w:pPr>
        <w:pStyle w:val="16"/>
      </w:pPr>
      <w:r>
        <w:rPr>
          <w:rFonts w:ascii="Arial" w:hAnsi="Arial" w:eastAsia="微软雅黑"/>
        </w:rPr>
        <w:t>到这一步再开始部署若依前端、后端、MySQL、Redis。</w:t>
      </w:r>
    </w:p>
    <w:p w14:paraId="4BCE45EB">
      <w:pPr>
        <w:pStyle w:val="3"/>
      </w:pPr>
      <w:r>
        <w:t>六、建议的后续顺序</w:t>
      </w:r>
    </w:p>
    <w:p w14:paraId="088ADAA1">
      <w:pPr>
        <w:pStyle w:val="14"/>
      </w:pPr>
      <w:r>
        <w:rPr>
          <w:rFonts w:ascii="Arial" w:hAnsi="Arial" w:eastAsia="微软雅黑"/>
        </w:rPr>
        <w:t>先把若依后端做成 Docker 镜像。</w:t>
      </w:r>
    </w:p>
    <w:p w14:paraId="181A7126">
      <w:pPr>
        <w:pStyle w:val="14"/>
      </w:pPr>
      <w:r>
        <w:rPr>
          <w:rFonts w:ascii="Arial" w:hAnsi="Arial" w:eastAsia="微软雅黑"/>
        </w:rPr>
        <w:t>再把若依前端做成 Docker 镜像。</w:t>
      </w:r>
    </w:p>
    <w:p w14:paraId="5A512873">
      <w:pPr>
        <w:pStyle w:val="14"/>
      </w:pPr>
      <w:r>
        <w:rPr>
          <w:rFonts w:ascii="Arial" w:hAnsi="Arial" w:eastAsia="微软雅黑"/>
        </w:rPr>
        <w:t>数据库和 Redis 前期可先用宿主机或单独容器，不要一开始就把所有东西都塞进 K8s。</w:t>
      </w:r>
    </w:p>
    <w:p w14:paraId="0DAFB211">
      <w:pPr>
        <w:pStyle w:val="14"/>
      </w:pPr>
      <w:r>
        <w:rPr>
          <w:rFonts w:ascii="Arial" w:hAnsi="Arial" w:eastAsia="微软雅黑"/>
        </w:rPr>
        <w:t>等 Deployment / Service / Ingress 跑通后，再逐步把 MySQL / Redis 迁入 Kubernetes。</w:t>
      </w:r>
    </w:p>
    <w:p w14:paraId="2CEF03AE">
      <w:r>
        <w:rPr>
          <w:rFonts w:ascii="Arial" w:hAnsi="Arial" w:eastAsia="微软雅黑"/>
          <w:b/>
        </w:rPr>
        <w:t>备注：</w:t>
      </w:r>
      <w:r>
        <w:rPr>
          <w:rFonts w:ascii="Arial" w:hAnsi="Arial" w:eastAsia="微软雅黑"/>
        </w:rPr>
        <w:t>这份流程不是泛泛而谈的教程，而是按你这次真实踩坑顺序反推出来的“可落地版本组合 + 可复现步骤”。</w:t>
      </w:r>
    </w:p>
    <w:p>
      <w:r>
        <w:br w:type="page"/>
      </w:r>
    </w:p>
    <w:p>
      <w:pPr>
        <w:spacing w:after="160"/>
        <w:jc w:val="center"/>
      </w:pPr>
      <w:r>
        <w:rPr>
          <w:rFonts w:ascii="Arial" w:hAnsi="Arial" w:eastAsia="Arial"/>
          <w:b/>
          <w:sz w:val="34"/>
        </w:rPr>
        <w:t>部署补充：StorageClass、Ingress 与公网访问</w:t>
      </w:r>
    </w:p>
    <w:p>
      <w:pPr>
        <w:spacing w:after="320"/>
        <w:jc w:val="center"/>
      </w:pPr>
      <w:r>
        <w:rPr>
          <w:rFonts w:ascii="Arial" w:hAnsi="Arial" w:eastAsia="Arial"/>
          <w:i/>
          <w:sz w:val="20"/>
        </w:rPr>
        <w:t>基于腾讯云 Ubuntu 22.04.5 + Kubernetes 1.36.1 单节点环境的实测步骤</w:t>
      </w:r>
    </w:p>
    <w:p>
      <w:pPr>
        <w:shd w:val="clear" w:fill="EAF2F8"/>
      </w:pPr>
      <w:r>
        <w:rPr>
          <w:b/>
        </w:rPr>
        <w:t>适用范围：</w:t>
      </w:r>
      <w:r>
        <w:t>本补充从原文档“节点 Ready、Flannel 正常”之后开始。Docker 用于构建和下载镜像，Kubernetes 仍通过 containerd 运行 Pod。命令中的版本是本次实际验证可用版本。</w:t>
      </w:r>
    </w:p>
    <w:p>
      <w:pPr>
        <w:pStyle w:val="3"/>
        <w:keepNext/>
      </w:pPr>
      <w:r>
        <w:t>七、让普通用户直接使用 Docker</w:t>
      </w:r>
    </w:p>
    <w:p>
      <w:pPr/>
      <w:r>
        <w:t>默认情况下 /var/run/docker.sock 仅允许 root 和 docker 组访问。如果 docker info 提示 permission denied，将当前用户加入 docker 组。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sudo usermod -aG docker $USER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getent group docker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exit</w:t>
      </w:r>
    </w:p>
    <w:p>
      <w:pPr>
        <w:spacing w:after="0"/>
      </w:pPr>
    </w:p>
    <w:p>
      <w:pPr/>
      <w:r>
        <w:t>重新 SSH 登录服务器后验证：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id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docker info</w:t>
      </w:r>
    </w:p>
    <w:p>
      <w:pPr>
        <w:spacing w:after="0"/>
      </w:pPr>
    </w:p>
    <w:p>
      <w:pPr>
        <w:shd w:val="clear" w:fill="EAF2F8"/>
      </w:pPr>
      <w:r>
        <w:rPr>
          <w:b/>
        </w:rPr>
        <w:t>判断标准：</w:t>
      </w:r>
      <w:r>
        <w:t>id 输出包含 docker 组，docker info 能同时显示 Client 和 Server 信息。不要通过 chmod 777 /var/run/docker.sock 解决权限问题。</w:t>
      </w:r>
    </w:p>
    <w:p>
      <w:pPr>
        <w:pStyle w:val="3"/>
        <w:keepNext/>
      </w:pPr>
      <w:r>
        <w:t>八、配置 containerd 的 Docker Hub 镜像加速</w:t>
      </w:r>
    </w:p>
    <w:p>
      <w:pPr/>
      <w:r>
        <w:t>Docker 和 Kubernetes 的镜像配置彼此独立。Docker 的 registry-mirrors 不会自动被 containerd 使用，因此需要单独创建 hosts.toml。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sudo mkdir -p /etc/containerd/certs.d/docker.io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printf '%s\n'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'server = "https://registry-1.docker.io"'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''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'[host."https://mirror.ccs.tencentyun.com"]'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'  capabilities = ["pull", "resolve"]'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''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'[host."https://registry-1.docker.io"]'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'  capabilities = ["pull", "resolve"]'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| sudo tee /etc/containerd/certs.d/docker.io/hosts.toml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sudo systemctl restart containerd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sudo systemctl is-active containerd</w:t>
      </w:r>
    </w:p>
    <w:p>
      <w:pPr>
        <w:spacing w:after="0"/>
      </w:pPr>
    </w:p>
    <w:p>
      <w:pPr>
        <w:shd w:val="clear" w:fill="FFF2CC"/>
      </w:pPr>
      <w:r>
        <w:rPr>
          <w:b/>
        </w:rPr>
        <w:t>已知限制：</w:t>
      </w:r>
      <w:r>
        <w:t>腾讯云镜像代理可能对多架构 OCI 镜像的部分 manifest 返回 500。遇到该问题不要持续重试，直接使用后文的 Docker 下载并导入 containerd 方案。</w:t>
      </w:r>
    </w:p>
    <w:p>
      <w:pPr>
        <w:pStyle w:val="3"/>
        <w:keepNext/>
      </w:pPr>
      <w:r>
        <w:t>九、安装默认 StorageClass（Local Path Provisioner）</w:t>
      </w:r>
    </w:p>
    <w:p>
      <w:pPr>
        <w:pStyle w:val="4"/>
        <w:keepNext/>
      </w:pPr>
      <w:r>
        <w:t>步骤 1：安装 Local Path Provisioner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apply -f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https://raw.githubusercontent.com/rancher/local-path-provisioner/v0.0.36/deploy/local-path-storage.yaml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annotate storageclass local-path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storageclass.kubernetes.io/is-default-class=true --overwrite</w:t>
      </w:r>
    </w:p>
    <w:p>
      <w:pPr>
        <w:spacing w:after="0"/>
      </w:pPr>
    </w:p>
    <w:p>
      <w:pPr>
        <w:pStyle w:val="4"/>
        <w:keepNext/>
      </w:pPr>
      <w:r>
        <w:t>步骤 2：检查 Pod 和 StorageClass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get pods -n local-path-storage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get storageclass</w:t>
      </w:r>
    </w:p>
    <w:p>
      <w:pPr>
        <w:spacing w:after="0"/>
      </w:pPr>
    </w:p>
    <w:p>
      <w:pPr/>
      <w:r>
        <w:t>正常结果应为 local-path-provisioner 1/1 Running，且 StorageClass 名称显示为 local-path (default)。</w:t>
      </w:r>
    </w:p>
    <w:p>
      <w:pPr>
        <w:pStyle w:val="4"/>
        <w:keepNext/>
      </w:pPr>
      <w:r>
        <w:t>步骤 3：处理 ImagePullBackOff</w:t>
      </w:r>
    </w:p>
    <w:p>
      <w:pPr/>
      <w:r>
        <w:t>先尝试限定服务器架构进行拉取。腾讯云服务器为 x86_64，因此平台必须是 linux/amd64。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sudo ctr -n k8s.io images pull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--platform linux/amd64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--hosts-dir /etc/containerd/certs.d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docker.io/rancher/local-path-provisioner:v0.0.36</w:t>
      </w:r>
    </w:p>
    <w:p>
      <w:pPr>
        <w:spacing w:after="0"/>
      </w:pPr>
    </w:p>
    <w:p>
      <w:pPr/>
      <w:r>
        <w:t>如果镜像代理返回 500，使用 Docker 拉取目标架构，然后将镜像导入 Kubernetes 的 containerd 镜像空间：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docker pull --platform linux/amd64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rancher/local-path-provisioner:v0.0.36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docker save rancher/local-path-provisioner:v0.0.36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-o /tmp/local-path-provisioner.tar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sudo ctr -n k8s.io images import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--platform linux/amd64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/tmp/local-path-provisioner.tar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sudo ctr -n k8s.io images list | grep local-path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delete pod -n local-path-storage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-l app=local-path-provisioner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rollout status deployment/local-path-provisioner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-n local-path-storage --timeout=180s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rm -f /tmp/local-path-provisioner.tar</w:t>
      </w:r>
    </w:p>
    <w:p>
      <w:pPr>
        <w:spacing w:after="0"/>
      </w:pPr>
    </w:p>
    <w:p>
      <w:pPr>
        <w:pStyle w:val="4"/>
        <w:keepNext/>
      </w:pPr>
      <w:r>
        <w:t>步骤 4：验证动态持久化存储</w:t>
      </w:r>
    </w:p>
    <w:p>
      <w:pPr/>
      <w:r>
        <w:t>local-path 使用 WaitForFirstConsumer。只有 PVC 没有消费 Pod 时，Pending 属于正常行为；创建测试 Pod 后应自动变为 Bound。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create namespace storage-test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apply -n storage-test -f - &lt;&lt;'EOF'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apiVersion: v1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kind: PersistentVolumeClaim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name: test-pvc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spec: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accessModes: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  - ReadWriteOnce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resources: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  requests: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    storage: 100Mi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---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apiVersion: v1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kind: Pod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name: pvc-test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spec: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containers: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  - name: busybox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    image: busybox:1.36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    command: ["sh", "-c", "echo storage-ok &gt; /data/result &amp;&amp; sleep 3600"]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    volumeMounts: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      - name: data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        mountPath: /data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volumes: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  - name: data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    persistentVolumeClaim: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      claimName: test-pvc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EOF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get pod,pvc -n storage-test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exec -n storage-test pvc-test -- cat /data/result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delete namespace storage-test</w:t>
      </w:r>
    </w:p>
    <w:p>
      <w:pPr>
        <w:spacing w:after="0"/>
      </w:pPr>
    </w:p>
    <w:p>
      <w:pPr>
        <w:shd w:val="clear" w:fill="EAF2F8"/>
      </w:pPr>
      <w:r>
        <w:rPr>
          <w:b/>
        </w:rPr>
        <w:t>验收结果：</w:t>
      </w:r>
      <w:r>
        <w:t>PVC 为 Bound、Pod 为 Running，读取文件输出 storage-ok。</w:t>
      </w:r>
    </w:p>
    <w:p>
      <w:pPr>
        <w:pStyle w:val="3"/>
        <w:keepNext/>
      </w:pPr>
      <w:r>
        <w:t>十、安装 ingress-nginx</w:t>
      </w:r>
    </w:p>
    <w:p>
      <w:pPr>
        <w:pStyle w:val="4"/>
        <w:keepNext/>
      </w:pPr>
      <w:r>
        <w:t>步骤 1：确认宿主机端口未被占用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sudo ss -lntp | grep -E ':(80|443)[[:space:]]'</w:t>
      </w:r>
    </w:p>
    <w:p>
      <w:pPr>
        <w:spacing w:after="0"/>
      </w:pPr>
    </w:p>
    <w:p>
      <w:pPr/>
      <w:r>
        <w:t>首次安装前没有输出即可继续。</w:t>
      </w:r>
    </w:p>
    <w:p>
      <w:pPr>
        <w:pStyle w:val="4"/>
        <w:keepNext/>
      </w:pPr>
      <w:r>
        <w:t>步骤 2：应用 Bare Metal 安装清单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apply -f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https://raw.githubusercontent.com/kubernetes/ingress-nginx/controller-v1.15.1/deploy/static/provider/baremetal/deploy.yaml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get pods -n ingress-nginx -w</w:t>
      </w:r>
    </w:p>
    <w:p>
      <w:pPr>
        <w:spacing w:after="0"/>
      </w:pPr>
    </w:p>
    <w:p>
      <w:pPr/>
      <w:r>
        <w:t>如果 admission-create、admission-patch 或 controller 出现 ImagePullBackOff，按下一步执行离线镜像导入。</w:t>
      </w:r>
    </w:p>
    <w:p>
      <w:pPr>
        <w:pStyle w:val="4"/>
        <w:keepNext/>
      </w:pPr>
      <w:r>
        <w:t>步骤 3：在本机准备 linux/amd64 镜像</w:t>
      </w:r>
    </w:p>
    <w:p>
      <w:pPr/>
      <w:r>
        <w:t>以下命令在开发电脑执行。Apple Silicon Mac 也必须显式指定 linux/amd64，因为腾讯云服务器是 x86_64。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docker pull --platform linux/amd64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registry.k8s.io/ingress-nginx/controller:v1.15.1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docker pull --platform linux/amd64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registry.k8s.io/ingress-nginx/kube-webhook-certgen:v1.6.9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docker save -o /tmp/ingress-nginx-amd64.tar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registry.k8s.io/ingress-nginx/controller:v1.15.1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registry.k8s.io/ingress-nginx/kube-webhook-certgen:v1.6.9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scp /tmp/ingress-nginx-amd64.tar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ubuntu@&lt;服务器公网IP&gt;:/tmp/</w:t>
      </w:r>
    </w:p>
    <w:p>
      <w:pPr>
        <w:spacing w:after="0"/>
      </w:pPr>
    </w:p>
    <w:p>
      <w:pPr>
        <w:pStyle w:val="4"/>
        <w:keepNext/>
      </w:pPr>
      <w:r>
        <w:t>步骤 4：在服务器导入镜像并重新应用清单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sudo ctr -n k8s.io images import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--platform linux/amd64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/tmp/ingress-nginx-amd64.tar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sudo ctr -n k8s.io images list | grep ingress-nginx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delete jobs -n ingress-nginx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ingress-nginx-admission-create ingress-nginx-admission-patch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--ignore-not-found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curl -fsSL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https://raw.githubusercontent.com/kubernetes/ingress-nginx/controller-v1.15.1/deploy/static/provider/baremetal/deploy.yaml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| sed -E 's/@sha256:[0-9a-f]+//g'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| kubectl apply -f -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rm -f /tmp/ingress-nginx-amd64.tar</w:t>
      </w:r>
    </w:p>
    <w:p>
      <w:pPr>
        <w:spacing w:after="0"/>
      </w:pPr>
    </w:p>
    <w:p>
      <w:pPr>
        <w:shd w:val="clear" w:fill="EAF2F8"/>
      </w:pPr>
      <w:r>
        <w:rPr>
          <w:b/>
        </w:rPr>
        <w:t>为什么去掉 digest：</w:t>
      </w:r>
      <w:r>
        <w:t>Docker archive 导入 containerd 后，本地 manifest digest 可能与官方多架构索引 digest 不同。保留 tag@digest 会让 kubelet 继续联网校验；去掉 digest 后仍固定使用 v1.15.1 和 v1.6.9。</w:t>
      </w:r>
    </w:p>
    <w:p>
      <w:pPr>
        <w:pStyle w:val="4"/>
        <w:keepNext/>
      </w:pPr>
      <w:r>
        <w:t>步骤 5：单节点直接监听宿主机 80/443</w:t>
      </w:r>
    </w:p>
    <w:p>
      <w:pPr/>
      <w:r>
        <w:t>本步骤仅适用于当前单节点学习环境。hostNetwork 让 Ingress Controller 直接监听节点端口，不需要额外负载均衡器。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patch deployment ingress-nginx-controller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-n ingress-nginx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--type merge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-p '{"spec":{"template":{"spec":{"hostNetwork":true,"dnsPolicy":"ClusterFirstWithHostNet"}}}}'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rollout status deployment/ingress-nginx-controller \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 xml:space="preserve">  -n ingress-nginx --timeout=300s</w:t>
      </w:r>
    </w:p>
    <w:p>
      <w:pPr>
        <w:spacing w:after="0"/>
      </w:pPr>
    </w:p>
    <w:p>
      <w:pPr>
        <w:pStyle w:val="4"/>
        <w:keepNext/>
      </w:pPr>
      <w:r>
        <w:t>步骤 6：验证 Ingress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get pods -n ingress-nginx -o wide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get secret ingress-nginx-admission -n ingress-nginx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get ingressclass nginx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sudo ss -lntp | grep -E ':(80|443)[[:space:]]'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curl -I http://127.0.0.1</w:t>
      </w:r>
    </w:p>
    <w:p>
      <w:pPr>
        <w:spacing w:after="0"/>
      </w:pPr>
    </w:p>
    <w:p>
      <w:pPr>
        <w:shd w:val="clear" w:fill="EAF2F8"/>
      </w:pPr>
      <w:r>
        <w:rPr>
          <w:b/>
        </w:rPr>
        <w:t>验收结果：</w:t>
      </w:r>
      <w:r>
        <w:t>Controller 为 1/1 Running，Secret 存在，IngressClass 为 nginx，80/443 正在监听。在没有业务 Ingress 规则时，curl 返回 HTTP 404 属于正常结果。</w:t>
      </w:r>
    </w:p>
    <w:p>
      <w:pPr>
        <w:pStyle w:val="3"/>
        <w:keepNext/>
      </w:pPr>
      <w:r>
        <w:t>十一、配置腾讯云入站规则</w:t>
      </w:r>
    </w:p>
    <w:p>
      <w:pPr/>
      <w:r>
        <w:t>进入当前实例绑定的安全组或轻量应用服务器防火墙，添加以下 IPv4 入站规则：</w:t>
      </w:r>
    </w:p>
    <w:p>
      <w:pPr>
        <w:pStyle w:val="16"/>
      </w:pPr>
      <w:r>
        <w:t>HTTP：来源 0.0.0.0/0，协议 TCP，端口 80，策略允许。</w:t>
      </w:r>
    </w:p>
    <w:p>
      <w:pPr>
        <w:pStyle w:val="16"/>
      </w:pPr>
      <w:r>
        <w:t>HTTPS：来源 0.0.0.0/0，协议 TCP，端口 443，策略允许。</w:t>
      </w:r>
    </w:p>
    <w:p>
      <w:pPr>
        <w:pStyle w:val="16"/>
      </w:pPr>
      <w:r>
        <w:t>SSH：协议 TCP，端口 22；正式使用时建议把来源限制为自己的固定公网 IP。</w:t>
      </w:r>
    </w:p>
    <w:p>
      <w:pPr/>
      <w:r>
        <w:t>从开发电脑验证公网链路：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curl -I --connect-timeout 10 http://&lt;服务器公网IP&gt;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nc -vz &lt;服务器公网IP&gt; 443</w:t>
      </w:r>
    </w:p>
    <w:p>
      <w:pPr>
        <w:spacing w:after="0"/>
      </w:pPr>
    </w:p>
    <w:p>
      <w:pPr>
        <w:shd w:val="clear" w:fill="EAF2F8"/>
      </w:pPr>
      <w:r>
        <w:rPr>
          <w:b/>
        </w:rPr>
        <w:t>验收结果：</w:t>
      </w:r>
      <w:r>
        <w:t>HTTP 返回 404 表示公网请求已经到达 Ingress；443 显示 succeeded 表示端口已放通。没有配置 TLS 证书和 HTTPS Ingress 前，不要求 HTTPS 页面正常。</w:t>
      </w:r>
    </w:p>
    <w:p>
      <w:pPr>
        <w:pStyle w:val="3"/>
        <w:keepNext/>
      </w:pPr>
      <w:r>
        <w:t>十二、部署前最终验收清单</w:t>
      </w:r>
    </w:p>
    <w:p>
      <w:pPr>
        <w:pStyle w:val="16"/>
      </w:pPr>
      <w:r>
        <w:t>docker info：普通用户可读取 Docker Server 信息。</w:t>
      </w:r>
    </w:p>
    <w:p>
      <w:pPr>
        <w:pStyle w:val="16"/>
      </w:pPr>
      <w:r>
        <w:t>kubectl get nodes -o wide：单节点状态为 Ready。</w:t>
      </w:r>
    </w:p>
    <w:p>
      <w:pPr>
        <w:pStyle w:val="16"/>
      </w:pPr>
      <w:r>
        <w:t>kubectl get pods -A：控制平面、CoreDNS、Flannel 全部 Running。</w:t>
      </w:r>
    </w:p>
    <w:p>
      <w:pPr>
        <w:pStyle w:val="16"/>
      </w:pPr>
      <w:r>
        <w:t>kubectl get storageclass：local-path 显示为 default。</w:t>
      </w:r>
    </w:p>
    <w:p>
      <w:pPr>
        <w:pStyle w:val="16"/>
      </w:pPr>
      <w:r>
        <w:t>kubectl get pods -n local-path-storage：Provisioner 为 1/1 Running。</w:t>
      </w:r>
    </w:p>
    <w:p>
      <w:pPr>
        <w:pStyle w:val="16"/>
      </w:pPr>
      <w:r>
        <w:t>kubectl get pods -n ingress-nginx：Controller 为 1/1 Running。</w:t>
      </w:r>
    </w:p>
    <w:p>
      <w:pPr>
        <w:pStyle w:val="16"/>
      </w:pPr>
      <w:r>
        <w:t>curl -I http://127.0.0.1：服务器内部返回 404。</w:t>
      </w:r>
    </w:p>
    <w:p>
      <w:pPr>
        <w:pStyle w:val="16"/>
      </w:pPr>
      <w:r>
        <w:t>curl -I http://&lt;服务器公网IP&gt;：公网返回 404。</w:t>
      </w:r>
    </w:p>
    <w:p>
      <w:pPr>
        <w:pStyle w:val="16"/>
      </w:pPr>
      <w:r>
        <w:t>nc -vz &lt;服务器公网IP&gt; 443：连接成功。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docker info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get nodes -o wide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get pods -A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get storageclass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get pods -n local-path-storage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kubectl get pods -n ingress-nginx -o wide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curl -I http://127.0.0.1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curl -I http://&lt;服务器公网IP&gt;</w:t>
      </w:r>
    </w:p>
    <w:p>
      <w:pPr>
        <w:spacing w:before="0" w:after="0" w:line="240" w:lineRule="auto"/>
        <w:shd w:val="clear" w:fill="F3F5F7"/>
      </w:pPr>
      <w:r>
        <w:rPr>
          <w:rFonts w:ascii="Courier New" w:hAnsi="Courier New" w:eastAsia="Courier New"/>
          <w:sz w:val="18"/>
        </w:rPr>
        <w:t>nc -vz &lt;服务器公网IP&gt; 443</w:t>
      </w:r>
    </w:p>
    <w:p>
      <w:pPr>
        <w:spacing w:after="0"/>
      </w:pPr>
    </w:p>
    <w:p>
      <w:pPr/>
      <w:r>
        <w:t>以上项目通过后，服务器已经具备部署 MySQL、Redis、若依后端和若依前端的基础条件。</w:t>
      </w:r>
    </w:p>
    <w:p>
      <w:pPr>
        <w:pStyle w:val="3"/>
        <w:keepNext/>
      </w:pPr>
      <w:r>
        <w:t>十三、常见故障与定位顺序</w:t>
      </w:r>
    </w:p>
    <w:p>
      <w:pPr>
        <w:keepNext/>
      </w:pPr>
      <w:r>
        <w:rPr>
          <w:b/>
        </w:rPr>
        <w:t>故障 1：docker info 提示 permission denied</w:t>
      </w:r>
    </w:p>
    <w:p>
      <w:pPr/>
      <w:r>
        <w:t>检查 id、getent group docker 和 /var/run/docker.sock。将用户加入 docker 组后，必须退出 SSH 并重新登录。</w:t>
      </w:r>
    </w:p>
    <w:p>
      <w:pPr>
        <w:keepNext/>
      </w:pPr>
      <w:r>
        <w:rPr>
          <w:b/>
        </w:rPr>
        <w:t>故障 2：Pod 为 ImagePullBackOff</w:t>
      </w:r>
    </w:p>
    <w:p>
      <w:pPr/>
      <w:r>
        <w:t>先执行 kubectl describe pod 查看 Events，确认具体镜像。不要只看 Pod 状态，也不要连续删除 Pod。服务器无法访问外部仓库时，使用 Docker 拉取 linux/amd64 镜像并导入 containerd。</w:t>
      </w:r>
    </w:p>
    <w:p>
      <w:pPr>
        <w:keepNext/>
      </w:pPr>
      <w:r>
        <w:rPr>
          <w:b/>
        </w:rPr>
        <w:t>故障 3：ctr 拉多架构镜像返回 500</w:t>
      </w:r>
    </w:p>
    <w:p>
      <w:pPr/>
      <w:r>
        <w:t>这是镜像代理读取 OCI 索引或其他架构 manifest 失败，不是单纯网速慢。优先加 --platform linux/amd64；仍失败时改用 Docker save + ctr images import。</w:t>
      </w:r>
    </w:p>
    <w:p>
      <w:pPr>
        <w:keepNext/>
      </w:pPr>
      <w:r>
        <w:rPr>
          <w:b/>
        </w:rPr>
        <w:t>故障 4：Ingress Controller 卡在 ContainerCreating</w:t>
      </w:r>
    </w:p>
    <w:p>
      <w:pPr/>
      <w:r>
        <w:t>检查 ingress-nginx-admission Secret。若不存在，通常是 admission-create Job 的 kube-webhook-certgen 镜像没有拉取成功。</w:t>
      </w:r>
    </w:p>
    <w:p>
      <w:pPr>
        <w:keepNext/>
      </w:pPr>
      <w:r>
        <w:rPr>
          <w:b/>
        </w:rPr>
        <w:t>故障 5：服务器内 curl 正常，公网访问超时</w:t>
      </w:r>
    </w:p>
    <w:p>
      <w:pPr/>
      <w:r>
        <w:t>执行 tcpdump 观察公网 SYN 是否到达网卡。完全没有入站包时，检查腾讯云安全组或轻量服务器防火墙；不要继续修改 Kubernetes。</w:t>
      </w:r>
    </w:p>
    <w:p>
      <w:pPr>
        <w:keepNext/>
      </w:pPr>
      <w:r>
        <w:rPr>
          <w:b/>
        </w:rPr>
        <w:t>故障 6：公网返回 404</w:t>
      </w:r>
    </w:p>
    <w:p>
      <w:pPr/>
      <w:r>
        <w:t>如果尚未创建业务 Ingress，404 是预期结果，说明公网链路已经到达 Ingress Controller。</w:t>
      </w:r>
    </w:p>
    <w:p>
      <w:pPr>
        <w:pStyle w:val="3"/>
        <w:keepNext/>
      </w:pPr>
      <w:r>
        <w:t>十四、下一阶段部署顺序</w:t>
      </w:r>
    </w:p>
    <w:p>
      <w:pPr>
        <w:pStyle w:val="14"/>
        <w:numPr>
          <w:ilvl w:val="0"/>
          <w:numId w:val="7"/>
        </w:numPr>
      </w:pPr>
      <w:r>
        <w:t>部署 MySQL StatefulSet、Service 和 PVC。</w:t>
      </w:r>
    </w:p>
    <w:p>
      <w:pPr>
        <w:pStyle w:val="14"/>
        <w:numPr>
          <w:ilvl w:val="0"/>
          <w:numId w:val="7"/>
        </w:numPr>
      </w:pPr>
      <w:r>
        <w:t>部署 Redis StatefulSet、Service 和 PVC。</w:t>
      </w:r>
    </w:p>
    <w:p>
      <w:pPr>
        <w:pStyle w:val="14"/>
        <w:numPr>
          <w:ilvl w:val="0"/>
          <w:numId w:val="7"/>
        </w:numPr>
      </w:pPr>
      <w:r>
        <w:t>导入若依初始化 SQL。</w:t>
      </w:r>
    </w:p>
    <w:p>
      <w:pPr>
        <w:pStyle w:val="14"/>
        <w:numPr>
          <w:ilvl w:val="0"/>
          <w:numId w:val="7"/>
        </w:numPr>
      </w:pPr>
      <w:r>
        <w:t>构建并导入若依后端 linux/amd64 镜像。</w:t>
      </w:r>
    </w:p>
    <w:p>
      <w:pPr>
        <w:pStyle w:val="14"/>
        <w:numPr>
          <w:ilvl w:val="0"/>
          <w:numId w:val="7"/>
        </w:numPr>
      </w:pPr>
      <w:r>
        <w:t>构建并导入若依前端 linux/amd64 镜像。</w:t>
      </w:r>
    </w:p>
    <w:p>
      <w:pPr>
        <w:pStyle w:val="14"/>
        <w:numPr>
          <w:ilvl w:val="0"/>
          <w:numId w:val="7"/>
        </w:numPr>
      </w:pPr>
      <w:r>
        <w:t>部署前后端 Deployment、Service 和 Ingress 路由。</w:t>
      </w:r>
    </w:p>
    <w:p>
      <w:pPr>
        <w:pStyle w:val="14"/>
        <w:numPr>
          <w:ilvl w:val="0"/>
          <w:numId w:val="7"/>
        </w:numPr>
      </w:pPr>
      <w:r>
        <w:t>绑定域名并配置 TLS 证书。</w:t>
      </w:r>
    </w:p>
    <w:p>
      <w:pPr>
        <w:shd w:val="clear" w:fill="FCE4D6"/>
      </w:pPr>
      <w:r>
        <w:rPr>
          <w:b/>
        </w:rPr>
        <w:t>安全提醒：</w:t>
      </w:r>
      <w:r>
        <w:t>不要把数据库密码、Redis 密码、JWT Secret 或 SSH 密码写入 Git。Kubernetes 中使用 Secret，并及时更换曾出现在截图、终端记录或聊天记录中的密码。</w:t>
      </w:r>
    </w:p>
    <w:sectPr>
      <w:pgSz w:w="12240" w:h="15840"/>
      <w:pgMar w:top="907" w:right="1134" w:bottom="90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5DFE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淡淡滴影</cp:lastModifiedBy>
  <dcterms:modified xsi:type="dcterms:W3CDTF">2026-06-12T16:29:56Z</dcterms:modified>
  <cp:revision>1</cp:revision>
  <dc:title>Kubernetes + Docker 单机部署流程（实测补充完整版）</dc:title>
  <dc:subject>腾讯云单节点 Kubernetes 部署与故障处理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15C48B9A5E49807A84C32B6A32D68FE0_42</vt:lpwstr>
  </property>
</Properties>
</file>